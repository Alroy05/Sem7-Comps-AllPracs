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80" w:line="436" w:lineRule="auto"/>
        <w:ind w:left="3588" w:right="2121" w:hanging="365"/>
      </w:pPr>
      <w:r>
        <w:t>Department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Engineering</w:t>
      </w:r>
      <w:r>
        <w:rPr>
          <w:spacing w:val="-67"/>
        </w:rPr>
        <w:t xml:space="preserve"> </w:t>
      </w:r>
      <w:r>
        <w:t>Academic</w:t>
      </w:r>
      <w:r>
        <w:rPr>
          <w:spacing w:val="-7"/>
        </w:rPr>
        <w:t xml:space="preserve"> </w:t>
      </w:r>
      <w:r>
        <w:t>Term:</w:t>
      </w:r>
      <w:r>
        <w:rPr>
          <w:spacing w:val="-6"/>
        </w:rPr>
        <w:t xml:space="preserve"> </w:t>
      </w:r>
      <w:r>
        <w:t>Jan-May</w:t>
      </w:r>
      <w:r>
        <w:rPr>
          <w:spacing w:val="-7"/>
        </w:rPr>
        <w:t xml:space="preserve"> </w:t>
      </w:r>
      <w:r>
        <w:t>23-24</w:t>
      </w:r>
    </w:p>
    <w:p>
      <w:pPr>
        <w:pStyle w:val="6"/>
        <w:spacing w:before="6"/>
        <w:rPr>
          <w:b/>
          <w:sz w:val="31"/>
        </w:rPr>
      </w:pPr>
    </w:p>
    <w:p>
      <w:pPr>
        <w:spacing w:before="0" w:line="376" w:lineRule="auto"/>
        <w:ind w:left="231" w:right="6479" w:firstLine="0"/>
        <w:jc w:val="left"/>
        <w:rPr>
          <w:b/>
          <w:sz w:val="26"/>
        </w:rPr>
      </w:pPr>
      <w:r>
        <w:rPr>
          <w:b/>
          <w:sz w:val="26"/>
        </w:rPr>
        <w:t>Class: B.E Computer Sem -VII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Subject: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Blockchain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Technology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Lab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Subject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Code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CSDL7022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18"/>
        </w:rPr>
      </w:pPr>
    </w:p>
    <w:tbl>
      <w:tblPr>
        <w:tblStyle w:val="5"/>
        <w:tblW w:w="0" w:type="auto"/>
        <w:tblInd w:w="14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00"/>
        <w:gridCol w:w="612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900" w:type="dxa"/>
          </w:tcPr>
          <w:p>
            <w:pPr>
              <w:pStyle w:val="9"/>
              <w:spacing w:before="114"/>
              <w:ind w:left="7"/>
              <w:rPr>
                <w:b/>
                <w:sz w:val="26"/>
              </w:rPr>
            </w:pPr>
            <w:r>
              <w:rPr>
                <w:b/>
                <w:sz w:val="26"/>
              </w:rPr>
              <w:t>Practical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No:</w:t>
            </w:r>
          </w:p>
        </w:tc>
        <w:tc>
          <w:tcPr>
            <w:tcW w:w="6120" w:type="dxa"/>
          </w:tcPr>
          <w:p>
            <w:pPr>
              <w:pStyle w:val="9"/>
              <w:spacing w:before="114"/>
              <w:ind w:left="193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2900" w:type="dxa"/>
          </w:tcPr>
          <w:p>
            <w:pPr>
              <w:pStyle w:val="9"/>
              <w:spacing w:before="109"/>
              <w:ind w:left="7"/>
              <w:rPr>
                <w:b/>
                <w:sz w:val="26"/>
              </w:rPr>
            </w:pPr>
            <w:r>
              <w:rPr>
                <w:b/>
                <w:sz w:val="26"/>
              </w:rPr>
              <w:t>Title:</w:t>
            </w:r>
          </w:p>
        </w:tc>
        <w:tc>
          <w:tcPr>
            <w:tcW w:w="6120" w:type="dxa"/>
          </w:tcPr>
          <w:p>
            <w:pPr>
              <w:pStyle w:val="9"/>
              <w:spacing w:before="100"/>
              <w:ind w:left="75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12121"/>
                <w:sz w:val="28"/>
              </w:rPr>
              <w:t>Case</w:t>
            </w:r>
            <w:r>
              <w:rPr>
                <w:rFonts w:ascii="Times New Roman"/>
                <w:color w:val="212121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color w:val="212121"/>
                <w:sz w:val="28"/>
              </w:rPr>
              <w:t>Study</w:t>
            </w:r>
            <w:r>
              <w:rPr>
                <w:rFonts w:ascii="Times New Roman"/>
                <w:color w:val="212121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color w:val="212121"/>
                <w:sz w:val="28"/>
              </w:rPr>
              <w:t>on</w:t>
            </w:r>
            <w:r>
              <w:rPr>
                <w:rFonts w:ascii="Times New Roman"/>
                <w:color w:val="212121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color w:val="212121"/>
                <w:sz w:val="28"/>
              </w:rPr>
              <w:t>Hyperledger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2900" w:type="dxa"/>
          </w:tcPr>
          <w:p>
            <w:pPr>
              <w:pStyle w:val="9"/>
              <w:spacing w:before="124"/>
              <w:ind w:left="7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Performance:</w:t>
            </w:r>
          </w:p>
        </w:tc>
        <w:tc>
          <w:tcPr>
            <w:tcW w:w="6120" w:type="dxa"/>
          </w:tcPr>
          <w:p>
            <w:pPr>
              <w:pStyle w:val="9"/>
              <w:spacing w:before="124"/>
              <w:ind w:left="75"/>
              <w:rPr>
                <w:sz w:val="26"/>
              </w:rPr>
            </w:pPr>
            <w:r>
              <w:rPr>
                <w:sz w:val="26"/>
              </w:rPr>
              <w:t>19/09/2023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2900" w:type="dxa"/>
          </w:tcPr>
          <w:p>
            <w:pPr>
              <w:pStyle w:val="9"/>
              <w:spacing w:before="119"/>
              <w:ind w:left="7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Submission:</w:t>
            </w:r>
          </w:p>
        </w:tc>
        <w:tc>
          <w:tcPr>
            <w:tcW w:w="6120" w:type="dxa"/>
          </w:tcPr>
          <w:p>
            <w:pPr>
              <w:pStyle w:val="9"/>
              <w:spacing w:before="119"/>
              <w:ind w:left="75"/>
              <w:rPr>
                <w:sz w:val="26"/>
              </w:rPr>
            </w:pPr>
            <w:r>
              <w:rPr>
                <w:sz w:val="26"/>
              </w:rPr>
              <w:t>26/09/2023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900" w:type="dxa"/>
          </w:tcPr>
          <w:p>
            <w:pPr>
              <w:pStyle w:val="9"/>
              <w:spacing w:before="114"/>
              <w:ind w:left="7"/>
              <w:rPr>
                <w:b/>
                <w:sz w:val="26"/>
              </w:rPr>
            </w:pPr>
            <w:r>
              <w:rPr>
                <w:b/>
                <w:sz w:val="26"/>
              </w:rPr>
              <w:t>Roll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No:</w:t>
            </w:r>
          </w:p>
        </w:tc>
        <w:tc>
          <w:tcPr>
            <w:tcW w:w="6120" w:type="dxa"/>
          </w:tcPr>
          <w:p>
            <w:pPr>
              <w:pStyle w:val="9"/>
              <w:spacing w:before="107"/>
              <w:ind w:left="85"/>
              <w:rPr>
                <w:rFonts w:hint="default"/>
                <w:sz w:val="26"/>
                <w:lang w:val="en-IN"/>
              </w:rPr>
            </w:pPr>
            <w:r>
              <w:rPr>
                <w:rFonts w:hint="default"/>
                <w:sz w:val="26"/>
                <w:lang w:val="en-IN"/>
              </w:rPr>
              <w:t>9427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2900" w:type="dxa"/>
          </w:tcPr>
          <w:p>
            <w:pPr>
              <w:pStyle w:val="9"/>
              <w:spacing w:before="109"/>
              <w:ind w:left="7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the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Student:</w:t>
            </w:r>
          </w:p>
        </w:tc>
        <w:tc>
          <w:tcPr>
            <w:tcW w:w="6120" w:type="dxa"/>
          </w:tcPr>
          <w:p>
            <w:pPr>
              <w:pStyle w:val="9"/>
              <w:spacing w:before="107"/>
              <w:ind w:left="85"/>
              <w:rPr>
                <w:rFonts w:hint="default"/>
                <w:sz w:val="26"/>
                <w:lang w:val="en-IN"/>
              </w:rPr>
            </w:pPr>
            <w:r>
              <w:rPr>
                <w:rFonts w:hint="default"/>
                <w:sz w:val="26"/>
                <w:lang w:val="en-IN"/>
              </w:rPr>
              <w:t>Atharva Prashant Pawar</w:t>
            </w:r>
            <w:bookmarkStart w:id="0" w:name="_GoBack"/>
            <w:bookmarkEnd w:id="0"/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7"/>
        </w:rPr>
      </w:pPr>
    </w:p>
    <w:p>
      <w:pPr>
        <w:pStyle w:val="2"/>
        <w:spacing w:before="88" w:after="22"/>
        <w:ind w:left="366"/>
      </w:pPr>
      <w:r>
        <w:t>Evaluation:</w:t>
      </w:r>
    </w:p>
    <w:tbl>
      <w:tblPr>
        <w:tblStyle w:val="5"/>
        <w:tblW w:w="0" w:type="auto"/>
        <w:tblInd w:w="14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0"/>
        <w:gridCol w:w="5560"/>
        <w:gridCol w:w="182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1540" w:type="dxa"/>
          </w:tcPr>
          <w:p>
            <w:pPr>
              <w:pStyle w:val="9"/>
              <w:spacing w:before="234"/>
              <w:ind w:left="472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Sr.</w:t>
            </w:r>
            <w:r>
              <w:rPr>
                <w:rFonts w:ascii="Times New Roman"/>
                <w:b/>
                <w:spacing w:val="-13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</w:t>
            </w:r>
          </w:p>
        </w:tc>
        <w:tc>
          <w:tcPr>
            <w:tcW w:w="5560" w:type="dxa"/>
          </w:tcPr>
          <w:p>
            <w:pPr>
              <w:pStyle w:val="9"/>
              <w:spacing w:before="234"/>
              <w:ind w:left="477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Rubric</w:t>
            </w:r>
          </w:p>
        </w:tc>
        <w:tc>
          <w:tcPr>
            <w:tcW w:w="1820" w:type="dxa"/>
          </w:tcPr>
          <w:p>
            <w:pPr>
              <w:pStyle w:val="9"/>
              <w:spacing w:before="234"/>
              <w:ind w:left="46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Grade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9" w:hRule="atLeast"/>
        </w:trPr>
        <w:tc>
          <w:tcPr>
            <w:tcW w:w="1540" w:type="dxa"/>
          </w:tcPr>
          <w:p>
            <w:pPr>
              <w:pStyle w:val="9"/>
              <w:spacing w:before="231"/>
              <w:ind w:left="47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</w:t>
            </w:r>
          </w:p>
        </w:tc>
        <w:tc>
          <w:tcPr>
            <w:tcW w:w="5560" w:type="dxa"/>
          </w:tcPr>
          <w:p>
            <w:pPr>
              <w:pStyle w:val="9"/>
              <w:spacing w:before="231"/>
              <w:ind w:left="47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Time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Line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(2)</w:t>
            </w:r>
          </w:p>
        </w:tc>
        <w:tc>
          <w:tcPr>
            <w:tcW w:w="1820" w:type="dxa"/>
          </w:tcPr>
          <w:p>
            <w:pPr>
              <w:pStyle w:val="9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0" w:hRule="atLeast"/>
        </w:trPr>
        <w:tc>
          <w:tcPr>
            <w:tcW w:w="1540" w:type="dxa"/>
          </w:tcPr>
          <w:p>
            <w:pPr>
              <w:pStyle w:val="9"/>
              <w:spacing w:before="3"/>
              <w:rPr>
                <w:rFonts w:ascii="Times New Roman"/>
                <w:b/>
                <w:sz w:val="21"/>
              </w:rPr>
            </w:pPr>
          </w:p>
          <w:p>
            <w:pPr>
              <w:pStyle w:val="9"/>
              <w:ind w:left="47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</w:t>
            </w:r>
          </w:p>
        </w:tc>
        <w:tc>
          <w:tcPr>
            <w:tcW w:w="5560" w:type="dxa"/>
          </w:tcPr>
          <w:p>
            <w:pPr>
              <w:pStyle w:val="9"/>
              <w:spacing w:before="3"/>
              <w:rPr>
                <w:rFonts w:ascii="Times New Roman"/>
                <w:b/>
                <w:sz w:val="21"/>
              </w:rPr>
            </w:pPr>
          </w:p>
          <w:p>
            <w:pPr>
              <w:pStyle w:val="9"/>
              <w:ind w:left="47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Output (3)</w:t>
            </w:r>
          </w:p>
        </w:tc>
        <w:tc>
          <w:tcPr>
            <w:tcW w:w="1820" w:type="dxa"/>
          </w:tcPr>
          <w:p>
            <w:pPr>
              <w:pStyle w:val="9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9" w:hRule="atLeast"/>
        </w:trPr>
        <w:tc>
          <w:tcPr>
            <w:tcW w:w="1540" w:type="dxa"/>
          </w:tcPr>
          <w:p>
            <w:pPr>
              <w:pStyle w:val="9"/>
              <w:spacing w:before="7"/>
              <w:rPr>
                <w:rFonts w:ascii="Times New Roman"/>
                <w:b/>
                <w:sz w:val="20"/>
              </w:rPr>
            </w:pPr>
          </w:p>
          <w:p>
            <w:pPr>
              <w:pStyle w:val="9"/>
              <w:ind w:left="47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</w:t>
            </w:r>
          </w:p>
        </w:tc>
        <w:tc>
          <w:tcPr>
            <w:tcW w:w="5560" w:type="dxa"/>
          </w:tcPr>
          <w:p>
            <w:pPr>
              <w:pStyle w:val="9"/>
              <w:spacing w:before="7"/>
              <w:rPr>
                <w:rFonts w:ascii="Times New Roman"/>
                <w:b/>
                <w:sz w:val="20"/>
              </w:rPr>
            </w:pPr>
          </w:p>
          <w:p>
            <w:pPr>
              <w:pStyle w:val="9"/>
              <w:ind w:left="47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Code optimization (2)</w:t>
            </w:r>
          </w:p>
        </w:tc>
        <w:tc>
          <w:tcPr>
            <w:tcW w:w="1820" w:type="dxa"/>
          </w:tcPr>
          <w:p>
            <w:pPr>
              <w:pStyle w:val="9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540" w:type="dxa"/>
          </w:tcPr>
          <w:p>
            <w:pPr>
              <w:pStyle w:val="9"/>
              <w:spacing w:before="230"/>
              <w:ind w:left="47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4</w:t>
            </w:r>
          </w:p>
        </w:tc>
        <w:tc>
          <w:tcPr>
            <w:tcW w:w="5560" w:type="dxa"/>
          </w:tcPr>
          <w:p>
            <w:pPr>
              <w:pStyle w:val="9"/>
              <w:spacing w:before="230"/>
              <w:ind w:left="43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Post lab (3)</w:t>
            </w:r>
          </w:p>
        </w:tc>
        <w:tc>
          <w:tcPr>
            <w:tcW w:w="1820" w:type="dxa"/>
          </w:tcPr>
          <w:p>
            <w:pPr>
              <w:pStyle w:val="9"/>
              <w:rPr>
                <w:rFonts w:ascii="Times New Roman"/>
                <w:sz w:val="26"/>
              </w:rPr>
            </w:pPr>
          </w:p>
        </w:tc>
      </w:tr>
    </w:tbl>
    <w:p>
      <w:pPr>
        <w:pStyle w:val="6"/>
        <w:rPr>
          <w:b/>
          <w:sz w:val="30"/>
        </w:rPr>
      </w:pPr>
    </w:p>
    <w:p>
      <w:pPr>
        <w:tabs>
          <w:tab w:val="left" w:pos="3726"/>
        </w:tabs>
        <w:spacing w:before="213"/>
        <w:ind w:left="366" w:right="0" w:firstLine="0"/>
        <w:jc w:val="lef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Teacher</w:t>
      </w:r>
      <w:r>
        <w:rPr>
          <w:b/>
          <w:sz w:val="24"/>
        </w:rPr>
        <w:tab/>
      </w:r>
      <w:r>
        <w:rPr>
          <w:b/>
          <w:sz w:val="24"/>
        </w:rPr>
        <w:t>:</w:t>
      </w:r>
    </w:p>
    <w:p>
      <w:pPr>
        <w:spacing w:after="0"/>
        <w:jc w:val="left"/>
        <w:rPr>
          <w:sz w:val="24"/>
        </w:rPr>
        <w:sectPr>
          <w:type w:val="continuous"/>
          <w:pgSz w:w="11920" w:h="16840"/>
          <w:pgMar w:top="1600" w:right="420" w:bottom="280" w:left="440" w:header="720" w:footer="720" w:gutter="0"/>
          <w:cols w:space="720" w:num="1"/>
        </w:sectPr>
      </w:pPr>
    </w:p>
    <w:p>
      <w:pPr>
        <w:pStyle w:val="2"/>
        <w:spacing w:before="60"/>
        <w:ind w:left="3861" w:right="5128"/>
        <w:jc w:val="center"/>
      </w:pPr>
      <w:r>
        <w:t>Experiment</w:t>
      </w:r>
      <w:r>
        <w:rPr>
          <w:spacing w:val="-7"/>
        </w:rPr>
        <w:t xml:space="preserve"> </w:t>
      </w:r>
      <w:r>
        <w:t>No.8</w:t>
      </w:r>
    </w:p>
    <w:p>
      <w:pPr>
        <w:spacing w:before="161"/>
        <w:ind w:left="3345" w:right="0" w:firstLine="0"/>
        <w:jc w:val="left"/>
        <w:rPr>
          <w:b/>
          <w:sz w:val="28"/>
        </w:rPr>
      </w:pPr>
      <w:r>
        <w:rPr>
          <w:b/>
          <w:sz w:val="28"/>
        </w:rPr>
        <w:t>Case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Study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Hyperledger</w:t>
      </w:r>
    </w:p>
    <w:p>
      <w:pPr>
        <w:pStyle w:val="6"/>
        <w:rPr>
          <w:b/>
          <w:sz w:val="30"/>
        </w:rPr>
      </w:pPr>
    </w:p>
    <w:p>
      <w:pPr>
        <w:pStyle w:val="6"/>
        <w:spacing w:before="1"/>
        <w:rPr>
          <w:b/>
          <w:sz w:val="32"/>
        </w:rPr>
      </w:pPr>
    </w:p>
    <w:p>
      <w:pPr>
        <w:spacing w:before="1"/>
        <w:ind w:left="126" w:right="0" w:firstLine="0"/>
        <w:jc w:val="left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5"/>
          <w:sz w:val="28"/>
        </w:rPr>
        <w:t xml:space="preserve"> </w:t>
      </w:r>
      <w:r>
        <w:rPr>
          <w:color w:val="212121"/>
          <w:sz w:val="28"/>
        </w:rPr>
        <w:t>Case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Study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on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Hyperledger</w:t>
      </w:r>
    </w:p>
    <w:p>
      <w:pPr>
        <w:pStyle w:val="6"/>
        <w:rPr>
          <w:sz w:val="28"/>
        </w:rPr>
      </w:pPr>
    </w:p>
    <w:p>
      <w:pPr>
        <w:pStyle w:val="2"/>
        <w:spacing w:before="1"/>
        <w:rPr>
          <w:b w:val="0"/>
        </w:rPr>
      </w:pPr>
      <w:r>
        <w:t>Theory</w:t>
      </w:r>
      <w:r>
        <w:rPr>
          <w:b w:val="0"/>
        </w:rPr>
        <w:t>:</w:t>
      </w:r>
    </w:p>
    <w:p>
      <w:pPr>
        <w:pStyle w:val="6"/>
        <w:spacing w:before="11"/>
        <w:rPr>
          <w:sz w:val="23"/>
        </w:rPr>
      </w:pPr>
    </w:p>
    <w:p>
      <w:pPr>
        <w:pStyle w:val="6"/>
        <w:ind w:left="231"/>
      </w:pPr>
      <w:r>
        <w:t>Private Blockchain</w:t>
      </w:r>
    </w:p>
    <w:p>
      <w:pPr>
        <w:pStyle w:val="6"/>
        <w:spacing w:before="8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1422400</wp:posOffset>
            </wp:positionH>
            <wp:positionV relativeFrom="paragraph">
              <wp:posOffset>198120</wp:posOffset>
            </wp:positionV>
            <wp:extent cx="4741545" cy="26339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278" cy="2634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sz w:val="35"/>
        </w:rPr>
      </w:pPr>
    </w:p>
    <w:p>
      <w:pPr>
        <w:pStyle w:val="6"/>
        <w:spacing w:line="360" w:lineRule="auto"/>
        <w:ind w:left="126" w:right="163"/>
        <w:jc w:val="both"/>
      </w:pPr>
      <w:r>
        <w:t>Private blockchains are used by individual hobbyists or by private enterprises or organizations with a specific</w:t>
      </w:r>
      <w:r>
        <w:rPr>
          <w:spacing w:val="1"/>
        </w:rPr>
        <w:t xml:space="preserve"> </w:t>
      </w:r>
      <w:r>
        <w:t>purpose (e.g., an NGO may like to keep a record of money spent in various schools). Organizations prefer using</w:t>
      </w:r>
      <w:r>
        <w:rPr>
          <w:spacing w:val="-57"/>
        </w:rPr>
        <w:t xml:space="preserve"> </w:t>
      </w:r>
      <w:r>
        <w:t>a private blockchain, if they would like to control:</w:t>
      </w:r>
    </w:p>
    <w:p>
      <w:pPr>
        <w:pStyle w:val="8"/>
        <w:numPr>
          <w:ilvl w:val="0"/>
          <w:numId w:val="1"/>
        </w:numPr>
        <w:tabs>
          <w:tab w:val="left" w:pos="517"/>
        </w:tabs>
        <w:spacing w:before="183" w:after="0" w:line="240" w:lineRule="auto"/>
        <w:ind w:left="517" w:right="0" w:hanging="151"/>
        <w:jc w:val="both"/>
        <w:rPr>
          <w:sz w:val="24"/>
        </w:rPr>
      </w:pPr>
      <w:r>
        <w:rPr>
          <w:sz w:val="24"/>
        </w:rPr>
        <w:t>Who can use the system</w:t>
      </w:r>
    </w:p>
    <w:p>
      <w:pPr>
        <w:pStyle w:val="6"/>
        <w:rPr>
          <w:sz w:val="33"/>
        </w:rPr>
      </w:pPr>
    </w:p>
    <w:p>
      <w:pPr>
        <w:pStyle w:val="8"/>
        <w:numPr>
          <w:ilvl w:val="0"/>
          <w:numId w:val="1"/>
        </w:numPr>
        <w:tabs>
          <w:tab w:val="left" w:pos="517"/>
        </w:tabs>
        <w:spacing w:before="0" w:after="0" w:line="240" w:lineRule="auto"/>
        <w:ind w:left="517" w:right="0" w:hanging="151"/>
        <w:jc w:val="both"/>
        <w:rPr>
          <w:sz w:val="24"/>
        </w:rPr>
      </w:pPr>
      <w:r>
        <w:rPr>
          <w:sz w:val="24"/>
        </w:rPr>
        <w:t>Who can write to the system</w:t>
      </w:r>
    </w:p>
    <w:p>
      <w:pPr>
        <w:pStyle w:val="6"/>
        <w:spacing w:before="1"/>
        <w:rPr>
          <w:sz w:val="33"/>
        </w:rPr>
      </w:pPr>
    </w:p>
    <w:p>
      <w:pPr>
        <w:pStyle w:val="8"/>
        <w:numPr>
          <w:ilvl w:val="0"/>
          <w:numId w:val="1"/>
        </w:numPr>
        <w:tabs>
          <w:tab w:val="left" w:pos="517"/>
        </w:tabs>
        <w:spacing w:before="0" w:after="0" w:line="240" w:lineRule="auto"/>
        <w:ind w:left="517" w:right="0" w:hanging="151"/>
        <w:jc w:val="both"/>
        <w:rPr>
          <w:sz w:val="24"/>
        </w:rPr>
      </w:pPr>
      <w:r>
        <w:rPr>
          <w:sz w:val="24"/>
        </w:rPr>
        <w:t>Who can read the system?</w:t>
      </w:r>
    </w:p>
    <w:p>
      <w:pPr>
        <w:pStyle w:val="6"/>
        <w:spacing w:before="10"/>
        <w:rPr>
          <w:sz w:val="32"/>
        </w:rPr>
      </w:pPr>
    </w:p>
    <w:p>
      <w:pPr>
        <w:pStyle w:val="6"/>
        <w:spacing w:line="360" w:lineRule="auto"/>
        <w:ind w:left="231" w:right="279"/>
        <w:jc w:val="both"/>
      </w:pPr>
      <w:r>
        <w:t>Besides,</w:t>
      </w:r>
      <w:r>
        <w:rPr>
          <w:spacing w:val="43"/>
        </w:rPr>
        <w:t xml:space="preserve"> </w:t>
      </w:r>
      <w:r>
        <w:t>organizations</w:t>
      </w:r>
      <w:r>
        <w:rPr>
          <w:spacing w:val="44"/>
        </w:rPr>
        <w:t xml:space="preserve"> </w:t>
      </w:r>
      <w:r>
        <w:t>need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solution</w:t>
      </w:r>
      <w:r>
        <w:rPr>
          <w:spacing w:val="43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mechanism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ensure</w:t>
      </w:r>
      <w:r>
        <w:rPr>
          <w:spacing w:val="43"/>
        </w:rPr>
        <w:t xml:space="preserve"> </w:t>
      </w:r>
      <w:r>
        <w:t>users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added</w:t>
      </w:r>
      <w:r>
        <w:rPr>
          <w:spacing w:val="29"/>
        </w:rPr>
        <w:t xml:space="preserve"> </w:t>
      </w:r>
      <w:r>
        <w:t>viaprocess,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rights are created, changed, or deleted by an authorized user. These needsarose and gave birth to a need for</w:t>
      </w:r>
      <w:r>
        <w:rPr>
          <w:spacing w:val="1"/>
        </w:rPr>
        <w:t xml:space="preserve"> </w:t>
      </w:r>
      <w:r>
        <w:t>private blockchain. In addition, the solution needs faster transactions, proper audit trail, interactions with the</w:t>
      </w:r>
      <w:r>
        <w:rPr>
          <w:spacing w:val="1"/>
        </w:rPr>
        <w:t xml:space="preserve"> </w:t>
      </w:r>
      <w:r>
        <w:t>organization’s</w:t>
      </w:r>
      <w:r>
        <w:rPr>
          <w:spacing w:val="-1"/>
        </w:rPr>
        <w:t xml:space="preserve"> </w:t>
      </w:r>
      <w:r>
        <w:t>existing IT systems.</w:t>
      </w:r>
    </w:p>
    <w:p>
      <w:pPr>
        <w:pStyle w:val="6"/>
        <w:spacing w:before="2"/>
        <w:rPr>
          <w:sz w:val="31"/>
        </w:rPr>
      </w:pPr>
    </w:p>
    <w:p>
      <w:pPr>
        <w:pStyle w:val="3"/>
      </w:pPr>
      <w:r>
        <w:t>Hyperledger:</w:t>
      </w:r>
    </w:p>
    <w:p>
      <w:pPr>
        <w:pStyle w:val="6"/>
        <w:spacing w:before="5"/>
        <w:rPr>
          <w:b/>
          <w:sz w:val="38"/>
        </w:rPr>
      </w:pPr>
    </w:p>
    <w:p>
      <w:pPr>
        <w:pStyle w:val="6"/>
        <w:ind w:left="126"/>
      </w:pPr>
      <w:r>
        <w:t>The</w:t>
      </w:r>
      <w:r>
        <w:rPr>
          <w:spacing w:val="15"/>
        </w:rPr>
        <w:t xml:space="preserve"> </w:t>
      </w:r>
      <w:r>
        <w:t>Linux</w:t>
      </w:r>
      <w:r>
        <w:rPr>
          <w:spacing w:val="15"/>
        </w:rPr>
        <w:t xml:space="preserve"> </w:t>
      </w:r>
      <w:r>
        <w:t>Foundation</w:t>
      </w:r>
      <w:r>
        <w:rPr>
          <w:spacing w:val="15"/>
        </w:rPr>
        <w:t xml:space="preserve"> </w:t>
      </w:r>
      <w:r>
        <w:t>took</w:t>
      </w:r>
      <w:r>
        <w:rPr>
          <w:spacing w:val="15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challenge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open-source enterprise-grade distributed ledger technology</w:t>
      </w:r>
    </w:p>
    <w:p>
      <w:pPr>
        <w:spacing w:after="0"/>
        <w:sectPr>
          <w:pgSz w:w="11920" w:h="16840"/>
          <w:pgMar w:top="1380" w:right="420" w:bottom="280" w:left="440" w:header="720" w:footer="720" w:gutter="0"/>
          <w:cols w:space="720" w:num="1"/>
        </w:sectPr>
      </w:pPr>
    </w:p>
    <w:p>
      <w:pPr>
        <w:pStyle w:val="6"/>
        <w:spacing w:before="60"/>
        <w:ind w:left="126"/>
      </w:pPr>
      <w:r>
        <w:t>and announced the Hyperledger Project in December 2015.</w:t>
      </w:r>
    </w:p>
    <w:p>
      <w:pPr>
        <w:pStyle w:val="6"/>
        <w:rPr>
          <w:sz w:val="26"/>
        </w:rPr>
      </w:pPr>
    </w:p>
    <w:p>
      <w:pPr>
        <w:pStyle w:val="6"/>
        <w:spacing w:before="1"/>
        <w:rPr>
          <w:sz w:val="22"/>
        </w:rPr>
      </w:pPr>
    </w:p>
    <w:p>
      <w:pPr>
        <w:pStyle w:val="8"/>
        <w:numPr>
          <w:ilvl w:val="1"/>
          <w:numId w:val="1"/>
        </w:numPr>
        <w:tabs>
          <w:tab w:val="left" w:pos="846"/>
          <w:tab w:val="left" w:pos="847"/>
        </w:tabs>
        <w:spacing w:before="0" w:after="0" w:line="360" w:lineRule="auto"/>
        <w:ind w:left="846" w:right="16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approach</w:t>
      </w:r>
      <w:r>
        <w:rPr>
          <w:spacing w:val="14"/>
          <w:sz w:val="24"/>
        </w:rPr>
        <w:t xml:space="preserve"> </w:t>
      </w:r>
      <w:r>
        <w:rPr>
          <w:sz w:val="24"/>
        </w:rPr>
        <w:t>was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ensure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practices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</w:t>
      </w:r>
      <w:r>
        <w:rPr>
          <w:spacing w:val="-57"/>
          <w:sz w:val="24"/>
        </w:rPr>
        <w:t xml:space="preserve"> </w:t>
      </w:r>
      <w:r>
        <w:rPr>
          <w:sz w:val="24"/>
        </w:rPr>
        <w:t>are used in blockchain for enterprise solutions.</w:t>
      </w:r>
    </w:p>
    <w:p>
      <w:pPr>
        <w:pStyle w:val="8"/>
        <w:numPr>
          <w:ilvl w:val="1"/>
          <w:numId w:val="1"/>
        </w:numPr>
        <w:tabs>
          <w:tab w:val="left" w:pos="846"/>
          <w:tab w:val="left" w:pos="847"/>
        </w:tabs>
        <w:spacing w:before="1" w:after="0" w:line="240" w:lineRule="auto"/>
        <w:ind w:left="847" w:right="0" w:hanging="361"/>
        <w:jc w:val="left"/>
        <w:rPr>
          <w:sz w:val="24"/>
        </w:rPr>
      </w:pPr>
      <w:r>
        <w:rPr>
          <w:sz w:val="24"/>
        </w:rPr>
        <w:t>It needs to be noted that Hyperledger has stated they will not be issuing its cryptocurrency</w:t>
      </w:r>
    </w:p>
    <w:p>
      <w:pPr>
        <w:pStyle w:val="6"/>
        <w:rPr>
          <w:sz w:val="26"/>
        </w:rPr>
      </w:pPr>
    </w:p>
    <w:p>
      <w:pPr>
        <w:pStyle w:val="6"/>
        <w:spacing w:before="9"/>
        <w:rPr>
          <w:sz w:val="34"/>
        </w:rPr>
      </w:pPr>
    </w:p>
    <w:p>
      <w:pPr>
        <w:pStyle w:val="2"/>
      </w:pPr>
      <w:r>
        <w:t>Mision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hyperledger:</w:t>
      </w:r>
    </w:p>
    <w:p>
      <w:pPr>
        <w:pStyle w:val="6"/>
        <w:spacing w:before="10"/>
        <w:rPr>
          <w:b/>
        </w:rPr>
      </w:pPr>
    </w:p>
    <w:p>
      <w:pPr>
        <w:pStyle w:val="6"/>
        <w:ind w:left="126"/>
      </w:pP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hyperledger.org,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mission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Hyperledger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(HLP)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</w:p>
    <w:p>
      <w:pPr>
        <w:pStyle w:val="8"/>
        <w:numPr>
          <w:ilvl w:val="1"/>
          <w:numId w:val="1"/>
        </w:numPr>
        <w:tabs>
          <w:tab w:val="left" w:pos="846"/>
          <w:tab w:val="left" w:pos="847"/>
        </w:tabs>
        <w:spacing w:before="139" w:after="0" w:line="240" w:lineRule="auto"/>
        <w:ind w:left="847" w:right="0" w:hanging="361"/>
        <w:jc w:val="left"/>
        <w:rPr>
          <w:sz w:val="24"/>
        </w:rPr>
      </w:pPr>
      <w:r>
        <w:rPr>
          <w:sz w:val="24"/>
        </w:rPr>
        <w:t>create an enterprise-grade, open-source distributed ledger framework and codebase</w:t>
      </w:r>
    </w:p>
    <w:p>
      <w:pPr>
        <w:pStyle w:val="8"/>
        <w:numPr>
          <w:ilvl w:val="1"/>
          <w:numId w:val="1"/>
        </w:numPr>
        <w:tabs>
          <w:tab w:val="left" w:pos="846"/>
          <w:tab w:val="left" w:pos="847"/>
        </w:tabs>
        <w:spacing w:before="139" w:after="0" w:line="360" w:lineRule="auto"/>
        <w:ind w:left="846" w:right="168" w:hanging="360"/>
        <w:jc w:val="left"/>
        <w:rPr>
          <w:sz w:val="24"/>
        </w:rPr>
      </w:pPr>
      <w:r>
        <w:rPr>
          <w:sz w:val="24"/>
        </w:rPr>
        <w:t>create an open-source, technical community to benefit the ecosystem of the HLP (Hyper Ledger Project)</w:t>
      </w:r>
      <w:r>
        <w:rPr>
          <w:spacing w:val="-58"/>
          <w:sz w:val="24"/>
        </w:rPr>
        <w:t xml:space="preserve"> </w:t>
      </w:r>
      <w:r>
        <w:rPr>
          <w:sz w:val="24"/>
        </w:rPr>
        <w:t>solution</w:t>
      </w:r>
    </w:p>
    <w:p>
      <w:pPr>
        <w:pStyle w:val="8"/>
        <w:numPr>
          <w:ilvl w:val="1"/>
          <w:numId w:val="1"/>
        </w:numPr>
        <w:tabs>
          <w:tab w:val="left" w:pos="846"/>
          <w:tab w:val="left" w:pos="847"/>
        </w:tabs>
        <w:spacing w:before="2" w:after="0" w:line="360" w:lineRule="auto"/>
        <w:ind w:left="846" w:right="168" w:hanging="360"/>
        <w:jc w:val="left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1674495</wp:posOffset>
            </wp:positionH>
            <wp:positionV relativeFrom="paragraph">
              <wp:posOffset>551815</wp:posOffset>
            </wp:positionV>
            <wp:extent cx="4176395" cy="23526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23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promote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leading</w:t>
      </w:r>
      <w:r>
        <w:rPr>
          <w:spacing w:val="59"/>
          <w:sz w:val="24"/>
        </w:rPr>
        <w:t xml:space="preserve"> </w:t>
      </w:r>
      <w:r>
        <w:rPr>
          <w:sz w:val="24"/>
        </w:rPr>
        <w:t>members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ecosystem,</w:t>
      </w:r>
      <w:r>
        <w:rPr>
          <w:spacing w:val="43"/>
          <w:sz w:val="24"/>
        </w:rPr>
        <w:t xml:space="preserve"> </w:t>
      </w:r>
      <w:r>
        <w:rPr>
          <w:sz w:val="24"/>
        </w:rPr>
        <w:t>including</w:t>
      </w:r>
      <w:r>
        <w:rPr>
          <w:spacing w:val="44"/>
          <w:sz w:val="24"/>
        </w:rPr>
        <w:t xml:space="preserve"> </w:t>
      </w:r>
      <w:r>
        <w:rPr>
          <w:sz w:val="24"/>
        </w:rPr>
        <w:t>developers,</w:t>
      </w:r>
      <w:r>
        <w:rPr>
          <w:spacing w:val="44"/>
          <w:sz w:val="24"/>
        </w:rPr>
        <w:t xml:space="preserve"> </w:t>
      </w:r>
      <w:r>
        <w:rPr>
          <w:sz w:val="24"/>
        </w:rPr>
        <w:t>service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solution providers and end-users.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1436370</wp:posOffset>
            </wp:positionH>
            <wp:positionV relativeFrom="paragraph">
              <wp:posOffset>215265</wp:posOffset>
            </wp:positionV>
            <wp:extent cx="4664710" cy="22656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731" cy="2265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20" w:h="16840"/>
          <w:pgMar w:top="1380" w:right="420" w:bottom="280" w:left="440" w:header="720" w:footer="720" w:gutter="0"/>
          <w:cols w:space="720" w:num="1"/>
        </w:sectPr>
      </w:pPr>
    </w:p>
    <w:p>
      <w:pPr>
        <w:pStyle w:val="6"/>
        <w:ind w:left="1605"/>
        <w:rPr>
          <w:sz w:val="20"/>
        </w:rPr>
      </w:pPr>
      <w:r>
        <w:rPr>
          <w:sz w:val="20"/>
        </w:rPr>
        <w:drawing>
          <wp:inline distT="0" distB="0" distL="0" distR="0">
            <wp:extent cx="4934585" cy="27654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53" cy="27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3"/>
        <w:spacing w:before="208"/>
        <w:ind w:left="231"/>
        <w:jc w:val="both"/>
      </w:pPr>
      <w:r>
        <w:t>Hyperledger Indy:</w:t>
      </w:r>
    </w:p>
    <w:p>
      <w:pPr>
        <w:pStyle w:val="8"/>
        <w:numPr>
          <w:ilvl w:val="2"/>
          <w:numId w:val="1"/>
        </w:numPr>
        <w:tabs>
          <w:tab w:val="left" w:pos="1102"/>
        </w:tabs>
        <w:spacing w:before="77" w:after="0" w:line="360" w:lineRule="auto"/>
        <w:ind w:left="951" w:right="174" w:hanging="360"/>
        <w:jc w:val="both"/>
        <w:rPr>
          <w:sz w:val="24"/>
        </w:rPr>
      </w:pPr>
      <w:r>
        <w:tab/>
      </w:r>
      <w:r>
        <w:rPr>
          <w:sz w:val="24"/>
        </w:rPr>
        <w:t>Hyperledger INDY, a part of the hyperledger framework, is a blockchain tool for digital identity. An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sovrin.org donated</w:t>
      </w:r>
      <w:r>
        <w:rPr>
          <w:spacing w:val="-1"/>
          <w:sz w:val="24"/>
        </w:rPr>
        <w:t xml:space="preserve"> </w:t>
      </w:r>
      <w:r>
        <w:rPr>
          <w:sz w:val="24"/>
        </w:rPr>
        <w:t>the code</w:t>
      </w:r>
      <w:r>
        <w:rPr>
          <w:spacing w:val="-1"/>
          <w:sz w:val="24"/>
        </w:rPr>
        <w:t xml:space="preserve"> </w:t>
      </w:r>
      <w:r>
        <w:rPr>
          <w:sz w:val="24"/>
        </w:rPr>
        <w:t>base for</w:t>
      </w:r>
      <w:r>
        <w:rPr>
          <w:spacing w:val="-1"/>
          <w:sz w:val="24"/>
        </w:rPr>
        <w:t xml:space="preserve"> </w:t>
      </w:r>
      <w:r>
        <w:rPr>
          <w:sz w:val="24"/>
        </w:rPr>
        <w:t>INDY.</w:t>
      </w:r>
    </w:p>
    <w:p>
      <w:pPr>
        <w:pStyle w:val="8"/>
        <w:numPr>
          <w:ilvl w:val="2"/>
          <w:numId w:val="1"/>
        </w:numPr>
        <w:tabs>
          <w:tab w:val="left" w:pos="1102"/>
        </w:tabs>
        <w:spacing w:before="77" w:after="0" w:line="360" w:lineRule="auto"/>
        <w:ind w:left="951" w:right="168" w:hanging="360"/>
        <w:jc w:val="both"/>
        <w:rPr>
          <w:sz w:val="24"/>
        </w:rPr>
      </w:pPr>
      <w:r>
        <w:tab/>
      </w:r>
      <w:r>
        <w:rPr>
          <w:sz w:val="24"/>
        </w:rPr>
        <w:t>INDY is known for providing digital identities in a decentralized environment. INDY provides tools,</w:t>
      </w:r>
      <w:r>
        <w:rPr>
          <w:spacing w:val="1"/>
          <w:sz w:val="24"/>
        </w:rPr>
        <w:t xml:space="preserve"> </w:t>
      </w:r>
      <w:r>
        <w:rPr>
          <w:sz w:val="24"/>
        </w:rPr>
        <w:t>libraries, and reusable components for the creation of digital identities. INDY's status is incubation,</w:t>
      </w:r>
      <w:r>
        <w:rPr>
          <w:spacing w:val="1"/>
          <w:sz w:val="24"/>
        </w:rPr>
        <w:t xml:space="preserve"> </w:t>
      </w:r>
      <w:r>
        <w:rPr>
          <w:sz w:val="24"/>
        </w:rPr>
        <w:t>although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documented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identity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sample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available.</w:t>
      </w:r>
    </w:p>
    <w:p>
      <w:pPr>
        <w:pStyle w:val="8"/>
        <w:numPr>
          <w:ilvl w:val="2"/>
          <w:numId w:val="1"/>
        </w:numPr>
        <w:tabs>
          <w:tab w:val="left" w:pos="1027"/>
        </w:tabs>
        <w:spacing w:before="78" w:after="0" w:line="360" w:lineRule="auto"/>
        <w:ind w:left="951" w:right="167" w:hanging="360"/>
        <w:jc w:val="both"/>
        <w:rPr>
          <w:sz w:val="24"/>
        </w:rPr>
      </w:pPr>
      <w:r>
        <w:tab/>
      </w:r>
      <w:r>
        <w:rPr>
          <w:sz w:val="24"/>
        </w:rPr>
        <w:t>As Hyperledger, INDY is related to identity, and being a blockchain, an identity created once cannot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altered.</w:t>
      </w:r>
      <w:r>
        <w:rPr>
          <w:spacing w:val="1"/>
          <w:sz w:val="24"/>
        </w:rPr>
        <w:t xml:space="preserve"> </w:t>
      </w:r>
      <w:r>
        <w:rPr>
          <w:sz w:val="24"/>
        </w:rPr>
        <w:t>Designers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INDY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requested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proper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foundational concepts, which includes the following:</w:t>
      </w:r>
    </w:p>
    <w:p>
      <w:pPr>
        <w:pStyle w:val="8"/>
        <w:numPr>
          <w:ilvl w:val="3"/>
          <w:numId w:val="1"/>
        </w:numPr>
        <w:tabs>
          <w:tab w:val="left" w:pos="1761"/>
          <w:tab w:val="left" w:pos="1762"/>
        </w:tabs>
        <w:spacing w:before="168" w:after="0" w:line="240" w:lineRule="auto"/>
        <w:ind w:left="1762" w:right="0" w:hanging="361"/>
        <w:jc w:val="left"/>
        <w:rPr>
          <w:sz w:val="24"/>
        </w:rPr>
      </w:pPr>
      <w:r>
        <w:rPr>
          <w:sz w:val="24"/>
        </w:rPr>
        <w:t>Privacy by design</w:t>
      </w:r>
    </w:p>
    <w:p>
      <w:pPr>
        <w:pStyle w:val="6"/>
        <w:spacing w:before="8"/>
        <w:rPr>
          <w:sz w:val="38"/>
        </w:rPr>
      </w:pPr>
    </w:p>
    <w:p>
      <w:pPr>
        <w:pStyle w:val="8"/>
        <w:numPr>
          <w:ilvl w:val="3"/>
          <w:numId w:val="1"/>
        </w:numPr>
        <w:tabs>
          <w:tab w:val="left" w:pos="1761"/>
          <w:tab w:val="left" w:pos="1762"/>
        </w:tabs>
        <w:spacing w:before="1" w:after="0" w:line="240" w:lineRule="auto"/>
        <w:ind w:left="1762" w:right="0" w:hanging="361"/>
        <w:jc w:val="left"/>
        <w:rPr>
          <w:sz w:val="24"/>
        </w:rPr>
      </w:pPr>
      <w:r>
        <w:rPr>
          <w:sz w:val="24"/>
        </w:rPr>
        <w:t>Privacy-preserving technologies</w:t>
      </w:r>
    </w:p>
    <w:p>
      <w:pPr>
        <w:pStyle w:val="6"/>
        <w:spacing w:before="8"/>
        <w:rPr>
          <w:sz w:val="30"/>
        </w:rPr>
      </w:pPr>
    </w:p>
    <w:p>
      <w:pPr>
        <w:pStyle w:val="3"/>
        <w:jc w:val="both"/>
      </w:pPr>
      <w:r>
        <w:t>Hyperledger Sawtooth:</w:t>
      </w:r>
    </w:p>
    <w:p>
      <w:pPr>
        <w:pStyle w:val="6"/>
        <w:spacing w:before="138" w:line="312" w:lineRule="auto"/>
        <w:ind w:left="231" w:right="281"/>
        <w:jc w:val="both"/>
      </w:pPr>
      <w:r>
        <w:t>Sawtooth is a distributed ledger technology and powered with a smart contract engine. The sawtooth project</w:t>
      </w:r>
      <w:r>
        <w:rPr>
          <w:spacing w:val="1"/>
        </w:rPr>
        <w:t xml:space="preserve"> </w:t>
      </w:r>
      <w:r>
        <w:t>started with a contribution via Intel. Sawtooth offers a robust runtime environment, even allowing change of</w:t>
      </w:r>
      <w:r>
        <w:rPr>
          <w:spacing w:val="1"/>
        </w:rPr>
        <w:t xml:space="preserve"> </w:t>
      </w:r>
      <w:r>
        <w:t>consensus approach in run time. Sawtooth being a permissioned layer bring restrictions via Access Control</w:t>
      </w:r>
      <w:r>
        <w:rPr>
          <w:spacing w:val="1"/>
        </w:rPr>
        <w:t xml:space="preserve"> </w:t>
      </w:r>
      <w:r>
        <w:t>Lists,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put into these restrictions: Who can connect to the network? Who can send consensus</w:t>
      </w:r>
      <w:r>
        <w:rPr>
          <w:spacing w:val="1"/>
        </w:rPr>
        <w:t xml:space="preserve"> </w:t>
      </w:r>
      <w:r>
        <w:t>messages? Who can submit transactions to the network? Sawtooth is the only project within Hyperledger</w:t>
      </w:r>
      <w:r>
        <w:rPr>
          <w:spacing w:val="1"/>
        </w:rPr>
        <w:t xml:space="preserve"> </w:t>
      </w:r>
      <w:r>
        <w:t>Project: that uses Ethereum: and smart contracts are written via solidity, as it is written in Ethereum. Even the</w:t>
      </w:r>
      <w:r>
        <w:rPr>
          <w:spacing w:val="-57"/>
        </w:rPr>
        <w:t xml:space="preserve"> </w:t>
      </w:r>
      <w:r>
        <w:t>smart contracts can be deployed on the fly to the sawtooth network.</w:t>
      </w:r>
    </w:p>
    <w:p>
      <w:pPr>
        <w:pStyle w:val="6"/>
        <w:spacing w:before="2"/>
        <w:rPr>
          <w:sz w:val="31"/>
        </w:rPr>
      </w:pPr>
    </w:p>
    <w:p>
      <w:pPr>
        <w:pStyle w:val="3"/>
        <w:jc w:val="both"/>
      </w:pPr>
      <w:r>
        <w:t>Hyperledger Grid:</w:t>
      </w:r>
    </w:p>
    <w:p>
      <w:pPr>
        <w:spacing w:after="0"/>
        <w:jc w:val="both"/>
        <w:sectPr>
          <w:pgSz w:w="11920" w:h="16840"/>
          <w:pgMar w:top="1460" w:right="420" w:bottom="280" w:left="440" w:header="720" w:footer="720" w:gutter="0"/>
          <w:cols w:space="720" w:num="1"/>
        </w:sectPr>
      </w:pPr>
    </w:p>
    <w:p>
      <w:pPr>
        <w:pStyle w:val="6"/>
        <w:spacing w:before="116" w:line="360" w:lineRule="auto"/>
        <w:ind w:left="126" w:right="160"/>
        <w:jc w:val="both"/>
      </w:pPr>
      <w:r>
        <w:t>Hyperledger Grid is a framework (a framework is a set of best practices to achieve a task). Grid is focussed on</w:t>
      </w:r>
      <w:r>
        <w:rPr>
          <w:spacing w:val="1"/>
        </w:rPr>
        <w:t xml:space="preserve"> </w:t>
      </w:r>
      <w:r>
        <w:t>only one segment: Supply chain Management. Being a framework, Hyperledger grid does not contain rules;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detailing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sets,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together,</w:t>
      </w:r>
      <w:r>
        <w:rPr>
          <w:spacing w:val="1"/>
        </w:rPr>
        <w:t xml:space="preserve"> </w:t>
      </w:r>
      <w:r>
        <w:t>letting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best-suited</w:t>
      </w:r>
      <w:r>
        <w:rPr>
          <w:spacing w:val="1"/>
        </w:rPr>
        <w:t xml:space="preserve"> </w:t>
      </w:r>
      <w:r>
        <w:t>technology</w:t>
      </w:r>
      <w:r>
        <w:rPr>
          <w:spacing w:val="6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methodology as per company's requirement.</w:t>
      </w:r>
    </w:p>
    <w:p>
      <w:pPr>
        <w:pStyle w:val="6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1245870</wp:posOffset>
            </wp:positionH>
            <wp:positionV relativeFrom="paragraph">
              <wp:posOffset>133985</wp:posOffset>
            </wp:positionV>
            <wp:extent cx="5169535" cy="289623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334" cy="289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6"/>
        </w:rPr>
      </w:pPr>
    </w:p>
    <w:p>
      <w:pPr>
        <w:pStyle w:val="3"/>
        <w:spacing w:before="159"/>
      </w:pPr>
      <w:r>
        <w:t>Hyperledger tools:</w:t>
      </w:r>
    </w:p>
    <w:p>
      <w:pPr>
        <w:pStyle w:val="6"/>
        <w:spacing w:before="7"/>
        <w:rPr>
          <w:b/>
          <w:sz w:val="25"/>
        </w:rPr>
      </w:pPr>
    </w:p>
    <w:p>
      <w:pPr>
        <w:spacing w:before="0"/>
        <w:ind w:left="126" w:right="0" w:firstLine="0"/>
        <w:jc w:val="left"/>
        <w:rPr>
          <w:b/>
          <w:sz w:val="24"/>
        </w:rPr>
      </w:pPr>
      <w:r>
        <w:rPr>
          <w:b/>
          <w:sz w:val="24"/>
        </w:rPr>
        <w:t>Composer:</w:t>
      </w:r>
    </w:p>
    <w:p>
      <w:pPr>
        <w:pStyle w:val="6"/>
        <w:spacing w:before="9" w:line="360" w:lineRule="auto"/>
        <w:ind w:left="126" w:right="163"/>
        <w:jc w:val="both"/>
      </w:pPr>
      <w:r>
        <w:t>Composer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business-centric</w:t>
      </w:r>
      <w:r>
        <w:rPr>
          <w:spacing w:val="1"/>
        </w:rPr>
        <w:t xml:space="preserve"> </w:t>
      </w:r>
      <w:r>
        <w:t>abstractions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 sample apps, which are used to test or replicate</w:t>
      </w:r>
      <w:r>
        <w:rPr>
          <w:spacing w:val="1"/>
        </w:rPr>
        <w:t xml:space="preserve"> </w:t>
      </w:r>
      <w:r>
        <w:t>business problems. Composer is handy when you have to build an application part of Proof-of-Concepts (PoC),</w:t>
      </w:r>
      <w:r>
        <w:rPr>
          <w:spacing w:val="1"/>
        </w:rPr>
        <w:t xml:space="preserve"> </w:t>
      </w:r>
      <w:r>
        <w:t>and you have a concise timeline. Composer operates as a rapid prototyping tool for user-facing solutions.</w:t>
      </w:r>
      <w:r>
        <w:rPr>
          <w:spacing w:val="1"/>
        </w:rPr>
        <w:t xml:space="preserve"> </w:t>
      </w:r>
      <w:r>
        <w:t>Hyperledger fabric is the underlying mechanism to operate a blockchain for the composer. Composer allows for</w:t>
      </w:r>
      <w:r>
        <w:rPr>
          <w:spacing w:val="-57"/>
        </w:rPr>
        <w:t xml:space="preserve"> </w:t>
      </w:r>
      <w:r>
        <w:t>creation/modification of the following:</w:t>
      </w:r>
    </w:p>
    <w:p>
      <w:pPr>
        <w:pStyle w:val="6"/>
        <w:spacing w:before="8"/>
        <w:rPr>
          <w:sz w:val="29"/>
        </w:rPr>
      </w:pPr>
    </w:p>
    <w:p>
      <w:pPr>
        <w:spacing w:after="0"/>
        <w:rPr>
          <w:sz w:val="29"/>
        </w:rPr>
        <w:sectPr>
          <w:pgSz w:w="11920" w:h="16840"/>
          <w:pgMar w:top="1600" w:right="420" w:bottom="280" w:left="440" w:header="720" w:footer="720" w:gutter="0"/>
          <w:cols w:space="720" w:num="1"/>
        </w:sect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27"/>
        </w:rPr>
      </w:pPr>
    </w:p>
    <w:p>
      <w:pPr>
        <w:pStyle w:val="2"/>
      </w:pPr>
      <w:r>
        <w:rPr>
          <w:spacing w:val="-1"/>
        </w:rPr>
        <w:t>Explorer</w:t>
      </w:r>
    </w:p>
    <w:p>
      <w:pPr>
        <w:pStyle w:val="8"/>
        <w:numPr>
          <w:ilvl w:val="0"/>
          <w:numId w:val="2"/>
        </w:numPr>
        <w:tabs>
          <w:tab w:val="left" w:pos="392"/>
          <w:tab w:val="left" w:pos="393"/>
        </w:tabs>
        <w:spacing w:before="90" w:after="0" w:line="240" w:lineRule="auto"/>
        <w:ind w:left="392" w:right="0" w:hanging="361"/>
        <w:jc w:val="left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Assets</w:t>
      </w:r>
    </w:p>
    <w:p>
      <w:pPr>
        <w:pStyle w:val="8"/>
        <w:numPr>
          <w:ilvl w:val="0"/>
          <w:numId w:val="2"/>
        </w:numPr>
        <w:tabs>
          <w:tab w:val="left" w:pos="392"/>
          <w:tab w:val="left" w:pos="393"/>
        </w:tabs>
        <w:spacing w:before="147" w:after="0" w:line="240" w:lineRule="auto"/>
        <w:ind w:left="392" w:right="0" w:hanging="361"/>
        <w:jc w:val="left"/>
        <w:rPr>
          <w:sz w:val="24"/>
        </w:rPr>
      </w:pPr>
      <w:r>
        <w:rPr>
          <w:sz w:val="24"/>
        </w:rPr>
        <w:t>Participants</w:t>
      </w:r>
    </w:p>
    <w:p>
      <w:pPr>
        <w:pStyle w:val="8"/>
        <w:numPr>
          <w:ilvl w:val="0"/>
          <w:numId w:val="2"/>
        </w:numPr>
        <w:tabs>
          <w:tab w:val="left" w:pos="392"/>
          <w:tab w:val="left" w:pos="393"/>
        </w:tabs>
        <w:spacing w:before="147" w:after="0" w:line="240" w:lineRule="auto"/>
        <w:ind w:left="392" w:right="0" w:hanging="361"/>
        <w:jc w:val="left"/>
        <w:rPr>
          <w:sz w:val="24"/>
        </w:rPr>
      </w:pPr>
      <w:r>
        <w:rPr>
          <w:sz w:val="24"/>
        </w:rPr>
        <w:t>Transactions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20" w:h="16840"/>
          <w:pgMar w:top="1600" w:right="420" w:bottom="280" w:left="440" w:header="720" w:footer="720" w:gutter="0"/>
          <w:cols w:equalWidth="0" w:num="2">
            <w:col w:w="1195" w:space="40"/>
            <w:col w:w="9825"/>
          </w:cols>
        </w:sectPr>
      </w:pPr>
    </w:p>
    <w:p>
      <w:pPr>
        <w:pStyle w:val="6"/>
        <w:spacing w:before="2"/>
        <w:rPr>
          <w:sz w:val="20"/>
        </w:rPr>
      </w:pPr>
    </w:p>
    <w:p>
      <w:pPr>
        <w:pStyle w:val="6"/>
        <w:spacing w:before="90" w:line="360" w:lineRule="auto"/>
        <w:ind w:left="126" w:right="168"/>
        <w:jc w:val="both"/>
      </w:pPr>
      <w:r>
        <w:t>Explorer is another tool hosted in the Hyperledger greenhouse, which provides a web-based user interface.</w:t>
      </w:r>
      <w:r>
        <w:rPr>
          <w:spacing w:val="1"/>
        </w:rPr>
        <w:t xml:space="preserve"> </w:t>
      </w:r>
      <w:r>
        <w:t>Hyperledger</w:t>
      </w:r>
      <w:r>
        <w:rPr>
          <w:spacing w:val="1"/>
        </w:rPr>
        <w:t xml:space="preserve"> </w:t>
      </w:r>
      <w:r>
        <w:t>Explorer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 contents in the blockchain, and list the nodes Hyperledger</w:t>
      </w:r>
      <w:r>
        <w:rPr>
          <w:spacing w:val="1"/>
        </w:rPr>
        <w:t xml:space="preserve"> </w:t>
      </w:r>
      <w:r>
        <w:t>Explorer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view, invoke,</w:t>
      </w:r>
      <w:r>
        <w:rPr>
          <w:spacing w:val="-1"/>
        </w:rPr>
        <w:t xml:space="preserve"> </w:t>
      </w:r>
      <w:r>
        <w:t>deploy or</w:t>
      </w:r>
      <w:r>
        <w:rPr>
          <w:spacing w:val="-1"/>
        </w:rPr>
        <w:t xml:space="preserve"> </w:t>
      </w:r>
      <w:r>
        <w:t>query. These</w:t>
      </w:r>
      <w:r>
        <w:rPr>
          <w:spacing w:val="-1"/>
        </w:rPr>
        <w:t xml:space="preserve"> </w:t>
      </w:r>
      <w:r>
        <w:t>nodes include</w:t>
      </w:r>
      <w:r>
        <w:rPr>
          <w:spacing w:val="-1"/>
        </w:rPr>
        <w:t xml:space="preserve"> </w:t>
      </w:r>
      <w:r>
        <w:t>the following:</w:t>
      </w:r>
    </w:p>
    <w:p>
      <w:pPr>
        <w:pStyle w:val="8"/>
        <w:numPr>
          <w:ilvl w:val="1"/>
          <w:numId w:val="2"/>
        </w:numPr>
        <w:tabs>
          <w:tab w:val="left" w:pos="1762"/>
        </w:tabs>
        <w:spacing w:before="0" w:after="0" w:line="240" w:lineRule="auto"/>
        <w:ind w:left="1762" w:right="0" w:hanging="361"/>
        <w:jc w:val="both"/>
        <w:rPr>
          <w:sz w:val="24"/>
        </w:rPr>
      </w:pPr>
      <w:r>
        <w:rPr>
          <w:sz w:val="24"/>
        </w:rPr>
        <w:t>Blocks</w:t>
      </w:r>
    </w:p>
    <w:p>
      <w:pPr>
        <w:spacing w:after="0" w:line="240" w:lineRule="auto"/>
        <w:jc w:val="both"/>
        <w:rPr>
          <w:sz w:val="24"/>
        </w:rPr>
        <w:sectPr>
          <w:type w:val="continuous"/>
          <w:pgSz w:w="11920" w:h="16840"/>
          <w:pgMar w:top="1600" w:right="420" w:bottom="280" w:left="440" w:header="720" w:footer="720" w:gutter="0"/>
          <w:cols w:space="720" w:num="1"/>
        </w:sectPr>
      </w:pPr>
    </w:p>
    <w:p>
      <w:pPr>
        <w:pStyle w:val="8"/>
        <w:numPr>
          <w:ilvl w:val="1"/>
          <w:numId w:val="2"/>
        </w:numPr>
        <w:tabs>
          <w:tab w:val="left" w:pos="1761"/>
          <w:tab w:val="left" w:pos="1762"/>
        </w:tabs>
        <w:spacing w:before="60" w:after="0" w:line="240" w:lineRule="auto"/>
        <w:ind w:left="1762" w:right="0" w:hanging="361"/>
        <w:jc w:val="left"/>
        <w:rPr>
          <w:sz w:val="24"/>
        </w:rPr>
      </w:pPr>
      <w:r>
        <w:rPr>
          <w:sz w:val="24"/>
        </w:rPr>
        <w:t>Transactions</w:t>
      </w:r>
    </w:p>
    <w:p>
      <w:pPr>
        <w:pStyle w:val="8"/>
        <w:numPr>
          <w:ilvl w:val="1"/>
          <w:numId w:val="2"/>
        </w:numPr>
        <w:tabs>
          <w:tab w:val="left" w:pos="1761"/>
          <w:tab w:val="left" w:pos="1762"/>
        </w:tabs>
        <w:spacing w:before="138" w:after="0" w:line="240" w:lineRule="auto"/>
        <w:ind w:left="1762" w:right="0" w:hanging="361"/>
        <w:jc w:val="left"/>
        <w:rPr>
          <w:sz w:val="24"/>
        </w:rPr>
      </w:pPr>
      <w:r>
        <w:rPr>
          <w:sz w:val="24"/>
        </w:rPr>
        <w:t>Network information (name, status, list of nodes)</w:t>
      </w:r>
    </w:p>
    <w:p>
      <w:pPr>
        <w:pStyle w:val="8"/>
        <w:numPr>
          <w:ilvl w:val="1"/>
          <w:numId w:val="2"/>
        </w:numPr>
        <w:tabs>
          <w:tab w:val="left" w:pos="1761"/>
          <w:tab w:val="left" w:pos="1762"/>
        </w:tabs>
        <w:spacing w:before="138" w:after="0" w:line="240" w:lineRule="auto"/>
        <w:ind w:left="1762" w:right="0" w:hanging="361"/>
        <w:jc w:val="left"/>
        <w:rPr>
          <w:sz w:val="24"/>
        </w:rPr>
      </w:pPr>
      <w:r>
        <w:rPr>
          <w:sz w:val="24"/>
        </w:rPr>
        <w:t>Chain codes.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2"/>
        <w:spacing w:before="184"/>
      </w:pPr>
      <w:r>
        <w:t>Hyperledger</w:t>
      </w:r>
      <w:r>
        <w:rPr>
          <w:spacing w:val="-8"/>
        </w:rPr>
        <w:t xml:space="preserve"> </w:t>
      </w:r>
      <w:r>
        <w:t>Fabric:</w:t>
      </w:r>
    </w:p>
    <w:p>
      <w:pPr>
        <w:pStyle w:val="6"/>
        <w:spacing w:before="11"/>
        <w:rPr>
          <w:b/>
          <w:sz w:val="35"/>
        </w:rPr>
      </w:pPr>
    </w:p>
    <w:p>
      <w:pPr>
        <w:pStyle w:val="6"/>
        <w:spacing w:line="360" w:lineRule="auto"/>
        <w:ind w:left="126" w:right="160"/>
        <w:jc w:val="both"/>
      </w:pPr>
      <w:r>
        <w:t>It is the most popular of the Hyperledger project. All blockchains strive to solve the problem of trust and time,</w:t>
      </w:r>
      <w:r>
        <w:rPr>
          <w:spacing w:val="1"/>
        </w:rPr>
        <w:t xml:space="preserve"> </w:t>
      </w:r>
      <w:r>
        <w:t>and blockchain Hyperledger fabric is no different. Hyperledger fabric is amongst the best solutions where the</w:t>
      </w:r>
      <w:r>
        <w:rPr>
          <w:spacing w:val="1"/>
        </w:rPr>
        <w:t xml:space="preserve"> </w:t>
      </w:r>
      <w:r>
        <w:t>organization can choose the trust mechanism it needs to use. The issue of trust has a profound impact on Supply</w:t>
      </w:r>
      <w:r>
        <w:rPr>
          <w:spacing w:val="-57"/>
        </w:rPr>
        <w:t xml:space="preserve"> </w:t>
      </w:r>
      <w:r>
        <w:t>Chain Management, which is the most, talked and piloted use-case of blockchain.</w:t>
      </w:r>
    </w:p>
    <w:p>
      <w:pPr>
        <w:pStyle w:val="6"/>
        <w:spacing w:line="360" w:lineRule="auto"/>
        <w:ind w:left="126" w:right="172"/>
        <w:jc w:val="both"/>
      </w:pPr>
      <w:r>
        <w:t>Before you install Hyperledger Fabric, you must first download and install the prerequisites that are required to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 Docker-based Fabric test network on your local machine from</w:t>
      </w:r>
    </w:p>
    <w:p>
      <w:pPr>
        <w:pStyle w:val="6"/>
        <w:rPr>
          <w:sz w:val="36"/>
        </w:rPr>
      </w:pPr>
    </w:p>
    <w:p>
      <w:pPr>
        <w:pStyle w:val="6"/>
        <w:ind w:left="126"/>
      </w:pPr>
      <w:r>
        <w:rPr>
          <w:color w:val="9CC2E4"/>
        </w:rPr>
        <w:t>https://hyperledger-fabric.readthedocs.io/en/latest/prereqs.html</w:t>
      </w:r>
    </w:p>
    <w:p>
      <w:pPr>
        <w:pStyle w:val="6"/>
        <w:rPr>
          <w:sz w:val="26"/>
        </w:rPr>
      </w:pPr>
    </w:p>
    <w:p>
      <w:pPr>
        <w:pStyle w:val="6"/>
        <w:rPr>
          <w:sz w:val="34"/>
        </w:rPr>
      </w:pPr>
    </w:p>
    <w:p>
      <w:pPr>
        <w:pStyle w:val="3"/>
      </w:pPr>
      <w:r>
        <w:rPr>
          <w:u w:val="thick"/>
        </w:rPr>
        <w:t>Hyperleder</w:t>
      </w:r>
      <w:r>
        <w:rPr>
          <w:spacing w:val="-3"/>
          <w:u w:val="thick"/>
        </w:rPr>
        <w:t xml:space="preserve"> </w:t>
      </w:r>
      <w:r>
        <w:rPr>
          <w:u w:val="thick"/>
        </w:rPr>
        <w:t>Fabric</w:t>
      </w:r>
      <w:r>
        <w:rPr>
          <w:spacing w:val="-2"/>
          <w:u w:val="thick"/>
        </w:rPr>
        <w:t xml:space="preserve"> </w:t>
      </w:r>
      <w:r>
        <w:rPr>
          <w:u w:val="thick"/>
        </w:rPr>
        <w:t>Prerequisites</w:t>
      </w:r>
      <w:r>
        <w:rPr>
          <w:spacing w:val="-2"/>
          <w:u w:val="thick"/>
        </w:rPr>
        <w:t xml:space="preserve"> </w:t>
      </w:r>
      <w:r>
        <w:rPr>
          <w:u w:val="thick"/>
        </w:rPr>
        <w:t>Setup:</w:t>
      </w:r>
    </w:p>
    <w:p>
      <w:pPr>
        <w:spacing w:before="200"/>
        <w:ind w:left="126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Curl Installation</w:t>
      </w:r>
    </w:p>
    <w:p>
      <w:pPr>
        <w:pStyle w:val="6"/>
        <w:spacing w:before="200"/>
        <w:ind w:left="126"/>
      </w:pPr>
      <w:r>
        <w:t>Run below command to install Curl.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sudo apt-get install curl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/>
      </w:pP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Curl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command.</w:t>
      </w:r>
    </w:p>
    <w:p>
      <w:pPr>
        <w:pStyle w:val="6"/>
        <w:spacing w:before="7"/>
        <w:rPr>
          <w:sz w:val="23"/>
        </w:rPr>
      </w:pPr>
    </w:p>
    <w:p>
      <w:pPr>
        <w:pStyle w:val="6"/>
        <w:tabs>
          <w:tab w:val="left" w:pos="486"/>
        </w:tabs>
        <w:spacing w:before="1"/>
        <w:ind w:left="126"/>
        <w:rPr>
          <w:rFonts w:ascii="Courier New" w:hAnsi="Courier New"/>
        </w:rPr>
      </w:pPr>
      <w:r>
        <w:t>$</w:t>
      </w:r>
      <w:r>
        <w:tab/>
      </w:r>
      <w:r>
        <w:rPr>
          <w:rFonts w:ascii="Courier New" w:hAnsi="Courier New"/>
        </w:rPr>
        <w:t>curl –version</w:t>
      </w:r>
    </w:p>
    <w:p>
      <w:pPr>
        <w:pStyle w:val="6"/>
        <w:spacing w:before="4"/>
        <w:rPr>
          <w:rFonts w:ascii="Courier New"/>
        </w:rPr>
      </w:pPr>
    </w:p>
    <w:p>
      <w:pPr>
        <w:pStyle w:val="3"/>
      </w:pPr>
      <w:r>
        <w:t>NodeJs Installation</w:t>
      </w:r>
    </w:p>
    <w:p>
      <w:pPr>
        <w:pStyle w:val="6"/>
        <w:rPr>
          <w:b/>
        </w:rPr>
      </w:pPr>
    </w:p>
    <w:p>
      <w:pPr>
        <w:pStyle w:val="6"/>
        <w:ind w:left="126"/>
      </w:pPr>
      <w:r>
        <w:t>Open the terminal window and run below command to download and execute the nodejs file.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 w:hAnsi="Courier New"/>
        </w:rPr>
      </w:pPr>
      <w:r>
        <w:t>$</w:t>
      </w:r>
      <w:r>
        <w:tab/>
      </w:r>
      <w:r>
        <w:rPr>
          <w:rFonts w:ascii="Courier New" w:hAnsi="Courier New"/>
        </w:rPr>
        <w:t>curl -sL https://deb.nodesource.com/setup_10.x | sudo -E bash –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/>
      </w:pPr>
      <w:r>
        <w:t>Then run below command.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sudo apt-get update</w:t>
      </w:r>
    </w:p>
    <w:p>
      <w:pPr>
        <w:pStyle w:val="6"/>
        <w:rPr>
          <w:rFonts w:ascii="Courier New"/>
        </w:rPr>
      </w:pPr>
    </w:p>
    <w:p>
      <w:pPr>
        <w:pStyle w:val="6"/>
        <w:ind w:left="126"/>
      </w:pPr>
      <w:r>
        <w:t>Run below command to start the installation for NodeJs.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sudo apt-get install nodejs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 w:right="1095"/>
      </w:pPr>
      <w:r>
        <w:t>Run below command to check if Nodejs is successfully installed or not. This should return the version</w:t>
      </w:r>
      <w:r>
        <w:rPr>
          <w:spacing w:val="-57"/>
        </w:rPr>
        <w:t xml:space="preserve"> </w:t>
      </w:r>
      <w:r>
        <w:t>of NodeJs.</w:t>
      </w:r>
    </w:p>
    <w:p>
      <w:pPr>
        <w:spacing w:after="0"/>
        <w:sectPr>
          <w:pgSz w:w="11920" w:h="16840"/>
          <w:pgMar w:top="1380" w:right="420" w:bottom="280" w:left="440" w:header="720" w:footer="720" w:gutter="0"/>
          <w:cols w:space="720" w:num="1"/>
        </w:sectPr>
      </w:pPr>
    </w:p>
    <w:p>
      <w:pPr>
        <w:pStyle w:val="6"/>
        <w:tabs>
          <w:tab w:val="left" w:pos="486"/>
        </w:tabs>
        <w:spacing w:before="60"/>
        <w:ind w:left="126"/>
        <w:rPr>
          <w:rFonts w:ascii="Courier New" w:hAnsi="Courier New"/>
        </w:rPr>
      </w:pPr>
      <w:r>
        <w:t>$</w:t>
      </w:r>
      <w:r>
        <w:tab/>
      </w:r>
      <w:r>
        <w:rPr>
          <w:rFonts w:ascii="Courier New" w:hAnsi="Courier New"/>
        </w:rPr>
        <w:t>node –version</w:t>
      </w:r>
    </w:p>
    <w:p>
      <w:pPr>
        <w:pStyle w:val="6"/>
        <w:spacing w:before="4"/>
        <w:rPr>
          <w:rFonts w:ascii="Courier New"/>
        </w:rPr>
      </w:pPr>
    </w:p>
    <w:p>
      <w:pPr>
        <w:pStyle w:val="3"/>
      </w:pPr>
      <w:r>
        <w:t>Git Installation</w:t>
      </w:r>
    </w:p>
    <w:p>
      <w:pPr>
        <w:pStyle w:val="6"/>
        <w:rPr>
          <w:b/>
        </w:rPr>
      </w:pPr>
    </w:p>
    <w:p>
      <w:pPr>
        <w:pStyle w:val="6"/>
        <w:ind w:left="126"/>
      </w:pPr>
      <w:r>
        <w:t>Open the terminal window and run below command. This will start the installation for Git.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sudo apt-get install git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/>
      </w:pPr>
      <w:r>
        <w:t>Run below command to check if Git is successfully installed or not. This should return the version of Git.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 w:hAnsi="Courier New"/>
        </w:rPr>
      </w:pPr>
      <w:r>
        <w:t>$</w:t>
      </w:r>
      <w:r>
        <w:tab/>
      </w:r>
      <w:r>
        <w:rPr>
          <w:rFonts w:ascii="Courier New" w:hAnsi="Courier New"/>
        </w:rPr>
        <w:t>git –version</w:t>
      </w:r>
    </w:p>
    <w:p>
      <w:pPr>
        <w:pStyle w:val="6"/>
        <w:spacing w:before="4"/>
        <w:rPr>
          <w:rFonts w:ascii="Courier New"/>
        </w:rPr>
      </w:pPr>
    </w:p>
    <w:p>
      <w:pPr>
        <w:pStyle w:val="3"/>
      </w:pPr>
      <w:r>
        <w:t>Python Installation</w:t>
      </w:r>
    </w:p>
    <w:p>
      <w:pPr>
        <w:pStyle w:val="6"/>
        <w:rPr>
          <w:b/>
        </w:rPr>
      </w:pPr>
    </w:p>
    <w:p>
      <w:pPr>
        <w:pStyle w:val="6"/>
        <w:ind w:left="126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Python.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sudo apt-get install python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/>
      </w:pPr>
      <w:r>
        <w:t>Verify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Python.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 w:hAnsi="Courier New"/>
        </w:rPr>
      </w:pPr>
      <w:r>
        <w:t>$</w:t>
      </w:r>
      <w:r>
        <w:tab/>
      </w:r>
      <w:r>
        <w:rPr>
          <w:rFonts w:ascii="Courier New" w:hAnsi="Courier New"/>
        </w:rPr>
        <w:t>python –version</w:t>
      </w:r>
    </w:p>
    <w:p>
      <w:pPr>
        <w:pStyle w:val="6"/>
        <w:spacing w:before="4"/>
        <w:rPr>
          <w:rFonts w:ascii="Courier New"/>
        </w:rPr>
      </w:pPr>
    </w:p>
    <w:p>
      <w:pPr>
        <w:pStyle w:val="3"/>
      </w:pPr>
      <w:r>
        <w:t>Lib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Installation</w:t>
      </w:r>
    </w:p>
    <w:p>
      <w:pPr>
        <w:pStyle w:val="6"/>
        <w:rPr>
          <w:b/>
        </w:rPr>
      </w:pPr>
    </w:p>
    <w:p>
      <w:pPr>
        <w:pStyle w:val="6"/>
        <w:ind w:left="126"/>
      </w:pPr>
      <w:r>
        <w:t>Install Lib tools using below command.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sudo apt-get install libltdl-dev</w:t>
      </w:r>
    </w:p>
    <w:p>
      <w:pPr>
        <w:pStyle w:val="6"/>
        <w:spacing w:before="4"/>
        <w:rPr>
          <w:rFonts w:ascii="Courier New"/>
        </w:rPr>
      </w:pPr>
    </w:p>
    <w:p>
      <w:pPr>
        <w:pStyle w:val="3"/>
      </w:pPr>
      <w:r>
        <w:t>Install Docker CE (Community Edition )</w:t>
      </w:r>
    </w:p>
    <w:p>
      <w:pPr>
        <w:pStyle w:val="6"/>
        <w:rPr>
          <w:b/>
        </w:rPr>
      </w:pPr>
    </w:p>
    <w:p>
      <w:pPr>
        <w:pStyle w:val="6"/>
        <w:ind w:left="126"/>
      </w:pPr>
      <w:r>
        <w:t>First download and then install it using below commands.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wget</w:t>
      </w:r>
    </w:p>
    <w:p>
      <w:pPr>
        <w:pStyle w:val="6"/>
        <w:ind w:left="486" w:right="201"/>
        <w:rPr>
          <w:rFonts w:ascii="Courier New"/>
        </w:rPr>
      </w:pPr>
      <w:r>
        <w:rPr>
          <w:rFonts w:ascii="Courier New"/>
        </w:rPr>
        <w:t>https://download.docker.com/linux/ubuntu/dists/xenial/pool/stable/amd64/</w:t>
      </w:r>
      <w:r>
        <w:rPr>
          <w:rFonts w:ascii="Courier New"/>
          <w:spacing w:val="-142"/>
        </w:rPr>
        <w:t xml:space="preserve"> </w:t>
      </w:r>
      <w:r>
        <w:fldChar w:fldCharType="begin"/>
      </w:r>
      <w:r>
        <w:instrText xml:space="preserve"> HYPERLINK "https://download.docker.com/linux/ubuntu/dists/xenial/pool/stable/amd64/docker-ce_18.06.3~ce~3-0~ubuntu_amd64.deb" \h </w:instrText>
      </w:r>
      <w:r>
        <w:fldChar w:fldCharType="separate"/>
      </w:r>
      <w:r>
        <w:rPr>
          <w:rFonts w:ascii="Courier New"/>
          <w:u w:val="thick"/>
        </w:rPr>
        <w:t>docker-ce_18.06.3~ce~3-0~ubuntu_amd64.deb</w:t>
      </w:r>
      <w:r>
        <w:rPr>
          <w:rFonts w:ascii="Courier New"/>
          <w:u w:val="thick"/>
        </w:rPr>
        <w:fldChar w:fldCharType="end"/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sudodpkg -i</w:t>
      </w:r>
      <w:r>
        <w:fldChar w:fldCharType="begin"/>
      </w:r>
      <w:r>
        <w:instrText xml:space="preserve"> HYPERLINK "https://download.docker.com/linux/ubuntu/dists/xenial/pool/stable/amd64/docker-ce_18.06.3~ce~3-0~ubuntu_amd64.deb" \h </w:instrText>
      </w:r>
      <w:r>
        <w:fldChar w:fldCharType="separate"/>
      </w:r>
      <w:r>
        <w:rPr>
          <w:rFonts w:ascii="Courier New"/>
          <w:u w:val="thick"/>
        </w:rPr>
        <w:t>docker-ce_18.06.3~ce~3-0~ubuntu_amd64.deb</w:t>
      </w:r>
      <w:r>
        <w:rPr>
          <w:rFonts w:ascii="Courier New"/>
          <w:u w:val="thick"/>
        </w:rPr>
        <w:fldChar w:fldCharType="end"/>
      </w:r>
    </w:p>
    <w:p>
      <w:pPr>
        <w:pStyle w:val="6"/>
        <w:rPr>
          <w:rFonts w:ascii="Courier New"/>
        </w:rPr>
      </w:pPr>
    </w:p>
    <w:p>
      <w:pPr>
        <w:pStyle w:val="6"/>
        <w:ind w:left="126"/>
      </w:pP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below command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version of</w:t>
      </w:r>
      <w:r>
        <w:rPr>
          <w:spacing w:val="-1"/>
        </w:rPr>
        <w:t xml:space="preserve"> </w:t>
      </w:r>
      <w:r>
        <w:t>docker.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 w:hAnsi="Courier New"/>
        </w:rPr>
      </w:pPr>
      <w:r>
        <w:t>$</w:t>
      </w:r>
      <w:r>
        <w:tab/>
      </w:r>
      <w:r>
        <w:rPr>
          <w:rFonts w:ascii="Courier New" w:hAnsi="Courier New"/>
        </w:rPr>
        <w:t>docker –version</w:t>
      </w:r>
    </w:p>
    <w:p>
      <w:pPr>
        <w:pStyle w:val="6"/>
        <w:spacing w:before="4"/>
        <w:rPr>
          <w:rFonts w:ascii="Courier New"/>
        </w:rPr>
      </w:pPr>
    </w:p>
    <w:p>
      <w:pPr>
        <w:pStyle w:val="3"/>
        <w:spacing w:before="1"/>
      </w:pPr>
      <w:r>
        <w:t>Install Docker Compose</w:t>
      </w:r>
    </w:p>
    <w:p>
      <w:pPr>
        <w:pStyle w:val="6"/>
        <w:spacing w:before="11"/>
        <w:rPr>
          <w:b/>
          <w:sz w:val="23"/>
        </w:rPr>
      </w:pPr>
    </w:p>
    <w:p>
      <w:pPr>
        <w:pStyle w:val="6"/>
        <w:ind w:left="126"/>
      </w:pPr>
      <w:r>
        <w:t>Run below commands to setup Docker compose.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sudo apt-get install python-pip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pip --version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sudo pip install docker-compose</w:t>
      </w:r>
    </w:p>
    <w:p>
      <w:pPr>
        <w:spacing w:after="0"/>
        <w:rPr>
          <w:rFonts w:ascii="Courier New"/>
        </w:rPr>
        <w:sectPr>
          <w:pgSz w:w="11920" w:h="16840"/>
          <w:pgMar w:top="1380" w:right="420" w:bottom="280" w:left="440" w:header="720" w:footer="720" w:gutter="0"/>
          <w:cols w:space="720" w:num="1"/>
        </w:sectPr>
      </w:pPr>
    </w:p>
    <w:p>
      <w:pPr>
        <w:pStyle w:val="6"/>
        <w:spacing w:before="116"/>
        <w:ind w:left="126"/>
      </w:pP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command.</w:t>
      </w:r>
    </w:p>
    <w:p>
      <w:pPr>
        <w:pStyle w:val="6"/>
        <w:spacing w:before="11"/>
        <w:rPr>
          <w:sz w:val="23"/>
        </w:rPr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>docker-compose version</w:t>
      </w:r>
    </w:p>
    <w:p>
      <w:pPr>
        <w:pStyle w:val="3"/>
      </w:pPr>
      <w:r>
        <w:rPr>
          <w:u w:val="thick"/>
        </w:rPr>
        <w:t>Hyperledger Installation:</w:t>
      </w:r>
    </w:p>
    <w:p>
      <w:pPr>
        <w:pStyle w:val="6"/>
        <w:rPr>
          <w:b/>
        </w:rPr>
      </w:pPr>
    </w:p>
    <w:p>
      <w:pPr>
        <w:pStyle w:val="6"/>
        <w:ind w:left="126"/>
      </w:pPr>
      <w:r>
        <w:t>Step 1: Run below command to download and setup Fabric.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t>$</w:t>
      </w:r>
      <w:r>
        <w:tab/>
      </w:r>
      <w:r>
        <w:rPr>
          <w:rFonts w:ascii="Courier New"/>
        </w:rPr>
        <w:t xml:space="preserve">curl </w:t>
      </w:r>
      <w:r>
        <w:rPr>
          <w:rFonts w:ascii="Courier New"/>
          <w:b/>
        </w:rPr>
        <w:t>-</w:t>
      </w:r>
      <w:r>
        <w:rPr>
          <w:rFonts w:ascii="Courier New"/>
        </w:rPr>
        <w:t>sSL https:</w:t>
      </w:r>
      <w:r>
        <w:rPr>
          <w:rFonts w:ascii="Courier New"/>
          <w:b/>
        </w:rPr>
        <w:t>//</w:t>
      </w:r>
      <w:r>
        <w:rPr>
          <w:rFonts w:ascii="Courier New"/>
        </w:rPr>
        <w:t>bit</w:t>
      </w:r>
      <w:r>
        <w:rPr>
          <w:rFonts w:ascii="Courier New"/>
          <w:b/>
        </w:rPr>
        <w:t>.</w:t>
      </w:r>
      <w:r>
        <w:rPr>
          <w:rFonts w:ascii="Courier New"/>
        </w:rPr>
        <w:t>ly</w:t>
      </w:r>
      <w:r>
        <w:rPr>
          <w:rFonts w:ascii="Courier New"/>
          <w:b/>
        </w:rPr>
        <w:t>/</w:t>
      </w:r>
      <w:r>
        <w:rPr>
          <w:rFonts w:ascii="Courier New"/>
        </w:rPr>
        <w:t xml:space="preserve">2ysbOFE </w:t>
      </w:r>
      <w:r>
        <w:rPr>
          <w:rFonts w:ascii="Courier New"/>
          <w:b/>
        </w:rPr>
        <w:t xml:space="preserve">| </w:t>
      </w:r>
      <w:r>
        <w:rPr>
          <w:rFonts w:ascii="Courier New"/>
        </w:rPr>
        <w:t xml:space="preserve">bash </w:t>
      </w:r>
      <w:r>
        <w:rPr>
          <w:rFonts w:ascii="Courier New"/>
          <w:b/>
        </w:rPr>
        <w:t>-</w:t>
      </w:r>
      <w:r>
        <w:rPr>
          <w:rFonts w:ascii="Courier New"/>
        </w:rPr>
        <w:t>s</w:t>
      </w:r>
    </w:p>
    <w:p>
      <w:pPr>
        <w:pStyle w:val="6"/>
        <w:spacing w:before="6"/>
        <w:rPr>
          <w:rFonts w:ascii="Courier New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688975</wp:posOffset>
            </wp:positionH>
            <wp:positionV relativeFrom="paragraph">
              <wp:posOffset>194310</wp:posOffset>
            </wp:positionV>
            <wp:extent cx="6121400" cy="35274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395" cy="3527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512445</wp:posOffset>
            </wp:positionH>
            <wp:positionV relativeFrom="paragraph">
              <wp:posOffset>3808095</wp:posOffset>
            </wp:positionV>
            <wp:extent cx="6518275" cy="376301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309" cy="376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Courier New"/>
          <w:sz w:val="6"/>
        </w:rPr>
      </w:pPr>
    </w:p>
    <w:p>
      <w:pPr>
        <w:spacing w:after="0"/>
        <w:rPr>
          <w:rFonts w:ascii="Courier New"/>
          <w:sz w:val="6"/>
        </w:rPr>
        <w:sectPr>
          <w:pgSz w:w="11920" w:h="16840"/>
          <w:pgMar w:top="1600" w:right="420" w:bottom="280" w:left="440" w:header="720" w:footer="720" w:gutter="0"/>
          <w:cols w:space="720" w:num="1"/>
        </w:sectPr>
      </w:pPr>
    </w:p>
    <w:p>
      <w:pPr>
        <w:pStyle w:val="3"/>
        <w:spacing w:before="60"/>
      </w:pPr>
      <w:r>
        <w:rPr>
          <w:u w:val="thick"/>
        </w:rPr>
        <w:t>Running</w:t>
      </w:r>
      <w:r>
        <w:rPr>
          <w:spacing w:val="-6"/>
          <w:u w:val="thick"/>
        </w:rPr>
        <w:t xml:space="preserve"> </w:t>
      </w:r>
      <w:r>
        <w:rPr>
          <w:u w:val="thick"/>
        </w:rPr>
        <w:t>Hyperleder</w:t>
      </w:r>
      <w:r>
        <w:rPr>
          <w:spacing w:val="-5"/>
          <w:u w:val="thick"/>
        </w:rPr>
        <w:t xml:space="preserve"> </w:t>
      </w:r>
      <w:r>
        <w:rPr>
          <w:u w:val="thick"/>
        </w:rPr>
        <w:t>Fabric</w:t>
      </w:r>
      <w:r>
        <w:rPr>
          <w:spacing w:val="-5"/>
          <w:u w:val="thick"/>
        </w:rPr>
        <w:t xml:space="preserve"> </w:t>
      </w:r>
      <w:r>
        <w:rPr>
          <w:u w:val="thick"/>
        </w:rPr>
        <w:t>Testnetwork: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2"/>
        </w:rPr>
      </w:pPr>
    </w:p>
    <w:p>
      <w:pPr>
        <w:pStyle w:val="6"/>
        <w:ind w:left="126"/>
      </w:pPr>
      <w:r>
        <w:rPr>
          <w:color w:val="1B1C1F"/>
        </w:rPr>
        <w:t>Step 1: Go to fabric-samples folder by using below command.</w:t>
      </w: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cd fabric-samples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/>
      </w:pPr>
      <w:r>
        <w:rPr>
          <w:color w:val="1B1C1F"/>
        </w:rPr>
        <w:t>Step 2: Go to test-network folder by using below command.</w:t>
      </w: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cd test-network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/>
      </w:pPr>
      <w:r>
        <w:rPr>
          <w:color w:val="1B1C1F"/>
        </w:rPr>
        <w:t>Step 3: Run below command to start your test-network</w:t>
      </w: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207010</wp:posOffset>
            </wp:positionV>
            <wp:extent cx="6892290" cy="376301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1986" cy="376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sudo ./network.sh up</w:t>
      </w:r>
    </w:p>
    <w:p>
      <w:pPr>
        <w:pStyle w:val="6"/>
        <w:spacing w:before="4"/>
        <w:rPr>
          <w:rFonts w:ascii="Courier New"/>
          <w:sz w:val="22"/>
        </w:rPr>
      </w:pPr>
    </w:p>
    <w:p>
      <w:pPr>
        <w:pStyle w:val="6"/>
        <w:ind w:left="126"/>
      </w:pPr>
      <w:r>
        <w:rPr>
          <w:color w:val="1B1C1F"/>
        </w:rPr>
        <w:t>This start the network, you can run below command to check docker containers.</w:t>
      </w: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sudo docker ps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/>
      </w:pPr>
      <w:r>
        <w:rPr>
          <w:color w:val="1B1C1F"/>
        </w:rPr>
        <w:t>This shows you three docker containers</w:t>
      </w:r>
    </w:p>
    <w:p>
      <w:pPr>
        <w:pStyle w:val="8"/>
        <w:numPr>
          <w:ilvl w:val="0"/>
          <w:numId w:val="3"/>
        </w:numPr>
        <w:tabs>
          <w:tab w:val="left" w:pos="846"/>
          <w:tab w:val="left" w:pos="847"/>
        </w:tabs>
        <w:spacing w:before="201" w:after="0" w:line="240" w:lineRule="auto"/>
        <w:ind w:left="847" w:right="0" w:hanging="361"/>
        <w:jc w:val="left"/>
        <w:rPr>
          <w:sz w:val="24"/>
        </w:rPr>
      </w:pPr>
      <w:r>
        <w:rPr>
          <w:color w:val="1B1C1F"/>
          <w:sz w:val="24"/>
        </w:rPr>
        <w:t>One</w:t>
      </w:r>
      <w:r>
        <w:rPr>
          <w:color w:val="1B1C1F"/>
          <w:spacing w:val="-2"/>
          <w:sz w:val="24"/>
        </w:rPr>
        <w:t xml:space="preserve"> </w:t>
      </w:r>
      <w:r>
        <w:rPr>
          <w:color w:val="1B1C1F"/>
          <w:sz w:val="24"/>
        </w:rPr>
        <w:t>for</w:t>
      </w:r>
      <w:r>
        <w:rPr>
          <w:color w:val="1B1C1F"/>
          <w:spacing w:val="-1"/>
          <w:sz w:val="24"/>
        </w:rPr>
        <w:t xml:space="preserve"> </w:t>
      </w:r>
      <w:r>
        <w:rPr>
          <w:color w:val="1B1C1F"/>
          <w:sz w:val="24"/>
        </w:rPr>
        <w:t>Org1</w:t>
      </w:r>
      <w:r>
        <w:rPr>
          <w:color w:val="1B1C1F"/>
          <w:spacing w:val="-1"/>
          <w:sz w:val="24"/>
        </w:rPr>
        <w:t xml:space="preserve"> </w:t>
      </w:r>
      <w:r>
        <w:rPr>
          <w:color w:val="1B1C1F"/>
          <w:sz w:val="24"/>
        </w:rPr>
        <w:t>peer</w:t>
      </w:r>
      <w:r>
        <w:rPr>
          <w:color w:val="1B1C1F"/>
          <w:spacing w:val="-1"/>
          <w:sz w:val="24"/>
        </w:rPr>
        <w:t xml:space="preserve"> </w:t>
      </w:r>
      <w:r>
        <w:rPr>
          <w:color w:val="1B1C1F"/>
          <w:sz w:val="24"/>
        </w:rPr>
        <w:t>node</w:t>
      </w:r>
    </w:p>
    <w:p>
      <w:pPr>
        <w:pStyle w:val="8"/>
        <w:numPr>
          <w:ilvl w:val="0"/>
          <w:numId w:val="3"/>
        </w:numPr>
        <w:tabs>
          <w:tab w:val="left" w:pos="846"/>
          <w:tab w:val="left" w:pos="847"/>
        </w:tabs>
        <w:spacing w:before="1" w:after="0" w:line="240" w:lineRule="auto"/>
        <w:ind w:left="847" w:right="0" w:hanging="361"/>
        <w:jc w:val="left"/>
        <w:rPr>
          <w:sz w:val="24"/>
        </w:rPr>
      </w:pPr>
      <w:r>
        <w:rPr>
          <w:color w:val="1B1C1F"/>
          <w:sz w:val="24"/>
        </w:rPr>
        <w:t>One</w:t>
      </w:r>
      <w:r>
        <w:rPr>
          <w:color w:val="1B1C1F"/>
          <w:spacing w:val="-2"/>
          <w:sz w:val="24"/>
        </w:rPr>
        <w:t xml:space="preserve"> </w:t>
      </w:r>
      <w:r>
        <w:rPr>
          <w:color w:val="1B1C1F"/>
          <w:sz w:val="24"/>
        </w:rPr>
        <w:t>for</w:t>
      </w:r>
      <w:r>
        <w:rPr>
          <w:color w:val="1B1C1F"/>
          <w:spacing w:val="-1"/>
          <w:sz w:val="24"/>
        </w:rPr>
        <w:t xml:space="preserve"> </w:t>
      </w:r>
      <w:r>
        <w:rPr>
          <w:color w:val="1B1C1F"/>
          <w:sz w:val="24"/>
        </w:rPr>
        <w:t>Org2</w:t>
      </w:r>
      <w:r>
        <w:rPr>
          <w:color w:val="1B1C1F"/>
          <w:spacing w:val="-1"/>
          <w:sz w:val="24"/>
        </w:rPr>
        <w:t xml:space="preserve"> </w:t>
      </w:r>
      <w:r>
        <w:rPr>
          <w:color w:val="1B1C1F"/>
          <w:sz w:val="24"/>
        </w:rPr>
        <w:t>peer</w:t>
      </w:r>
      <w:r>
        <w:rPr>
          <w:color w:val="1B1C1F"/>
          <w:spacing w:val="-1"/>
          <w:sz w:val="24"/>
        </w:rPr>
        <w:t xml:space="preserve"> </w:t>
      </w:r>
      <w:r>
        <w:rPr>
          <w:color w:val="1B1C1F"/>
          <w:sz w:val="24"/>
        </w:rPr>
        <w:t>node</w:t>
      </w:r>
    </w:p>
    <w:p>
      <w:pPr>
        <w:pStyle w:val="8"/>
        <w:numPr>
          <w:ilvl w:val="0"/>
          <w:numId w:val="3"/>
        </w:numPr>
        <w:tabs>
          <w:tab w:val="left" w:pos="846"/>
          <w:tab w:val="left" w:pos="847"/>
        </w:tabs>
        <w:spacing w:before="1" w:after="0" w:line="240" w:lineRule="auto"/>
        <w:ind w:left="847" w:right="0" w:hanging="361"/>
        <w:jc w:val="left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194310</wp:posOffset>
            </wp:positionV>
            <wp:extent cx="6772275" cy="172339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131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B1C1F"/>
          <w:sz w:val="24"/>
        </w:rPr>
        <w:t>One for Orderer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380" w:right="420" w:bottom="280" w:left="440" w:header="720" w:footer="720" w:gutter="0"/>
          <w:cols w:space="720" w:num="1"/>
        </w:sectPr>
      </w:pPr>
    </w:p>
    <w:p>
      <w:pPr>
        <w:pStyle w:val="6"/>
        <w:spacing w:before="60"/>
        <w:ind w:left="126" w:right="158"/>
      </w:pPr>
      <w:r>
        <w:rPr>
          <w:color w:val="1B1C1F"/>
        </w:rPr>
        <w:t>When</w:t>
      </w:r>
      <w:r>
        <w:rPr>
          <w:color w:val="1B1C1F"/>
          <w:spacing w:val="12"/>
        </w:rPr>
        <w:t xml:space="preserve"> </w:t>
      </w:r>
      <w:r>
        <w:rPr>
          <w:color w:val="1B1C1F"/>
        </w:rPr>
        <w:t>you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start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the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network,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you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will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also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not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get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any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channel</w:t>
      </w:r>
      <w:r>
        <w:rPr>
          <w:color w:val="1B1C1F"/>
          <w:spacing w:val="12"/>
        </w:rPr>
        <w:t xml:space="preserve"> </w:t>
      </w:r>
      <w:r>
        <w:rPr>
          <w:color w:val="1B1C1F"/>
        </w:rPr>
        <w:t>by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default.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You</w:t>
      </w:r>
      <w:r>
        <w:rPr>
          <w:color w:val="1B1C1F"/>
          <w:spacing w:val="13"/>
        </w:rPr>
        <w:t xml:space="preserve"> </w:t>
      </w:r>
      <w:r>
        <w:rPr>
          <w:color w:val="1B1C1F"/>
        </w:rPr>
        <w:t>can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check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the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channel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by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using</w:t>
      </w:r>
      <w:r>
        <w:rPr>
          <w:color w:val="1B1C1F"/>
          <w:spacing w:val="-57"/>
        </w:rPr>
        <w:t xml:space="preserve"> </w:t>
      </w:r>
      <w:r>
        <w:rPr>
          <w:color w:val="1B1C1F"/>
        </w:rPr>
        <w:t>below command.</w:t>
      </w: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 xml:space="preserve">sudo docker </w:t>
      </w:r>
      <w:r>
        <w:rPr>
          <w:rFonts w:ascii="Courier New"/>
          <w:color w:val="B4690D"/>
        </w:rPr>
        <w:t xml:space="preserve">exec </w:t>
      </w:r>
      <w:r>
        <w:rPr>
          <w:rFonts w:ascii="Courier New"/>
          <w:color w:val="1B1C1F"/>
        </w:rPr>
        <w:t>peer0.org1.example.com peer channel list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193675</wp:posOffset>
            </wp:positionV>
            <wp:extent cx="6908165" cy="89344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123" cy="8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B1C1F"/>
        </w:rPr>
        <w:t>This command shows you that, you don't have any channel created.</w:t>
      </w:r>
    </w:p>
    <w:p>
      <w:pPr>
        <w:pStyle w:val="6"/>
        <w:spacing w:before="10"/>
      </w:pPr>
    </w:p>
    <w:p>
      <w:pPr>
        <w:pStyle w:val="6"/>
        <w:ind w:left="126"/>
      </w:pPr>
      <w:r>
        <w:rPr>
          <w:color w:val="1B1C1F"/>
        </w:rPr>
        <w:t>Step 4: Create new channel by using below command.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sudo ./network.sh createChannel -c testchannel</w:t>
      </w:r>
    </w:p>
    <w:p>
      <w:pPr>
        <w:pStyle w:val="6"/>
        <w:rPr>
          <w:rFonts w:ascii="Courier New"/>
        </w:rPr>
      </w:pPr>
    </w:p>
    <w:p>
      <w:pPr>
        <w:pStyle w:val="6"/>
        <w:ind w:left="126"/>
      </w:pPr>
      <w:r>
        <w:rPr>
          <w:color w:val="1B1C1F"/>
        </w:rPr>
        <w:t>This will create a new channel with the name test channel.</w:t>
      </w:r>
    </w:p>
    <w:p>
      <w:pPr>
        <w:pStyle w:val="6"/>
      </w:pPr>
    </w:p>
    <w:p>
      <w:pPr>
        <w:pStyle w:val="6"/>
        <w:ind w:left="126"/>
      </w:pPr>
      <w:r>
        <w:rPr>
          <w:color w:val="1B1C1F"/>
        </w:rPr>
        <w:t>To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verify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this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channel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creation,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run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below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command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on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both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the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peers.</w:t>
      </w:r>
    </w:p>
    <w:p>
      <w:pPr>
        <w:pStyle w:val="6"/>
      </w:pPr>
    </w:p>
    <w:p>
      <w:pPr>
        <w:pStyle w:val="6"/>
        <w:tabs>
          <w:tab w:val="left" w:pos="486"/>
        </w:tabs>
        <w:ind w:left="12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 xml:space="preserve">sudo docker </w:t>
      </w:r>
      <w:r>
        <w:rPr>
          <w:rFonts w:ascii="Courier New"/>
          <w:color w:val="B4690D"/>
        </w:rPr>
        <w:t xml:space="preserve">exec </w:t>
      </w:r>
      <w:r>
        <w:rPr>
          <w:rFonts w:ascii="Courier New"/>
          <w:color w:val="1B1C1F"/>
        </w:rPr>
        <w:t>peer0.org1.example.com peer channel list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tabs>
          <w:tab w:val="left" w:pos="486"/>
        </w:tabs>
        <w:spacing w:before="1"/>
        <w:ind w:left="12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 xml:space="preserve">sudo docker </w:t>
      </w:r>
      <w:r>
        <w:rPr>
          <w:rFonts w:ascii="Courier New"/>
          <w:color w:val="B4690D"/>
        </w:rPr>
        <w:t xml:space="preserve">exec </w:t>
      </w:r>
      <w:r>
        <w:rPr>
          <w:rFonts w:ascii="Courier New"/>
          <w:color w:val="1B1C1F"/>
        </w:rPr>
        <w:t>peer0.org2.example.com peer channel list</w:t>
      </w:r>
    </w:p>
    <w:p>
      <w:pPr>
        <w:pStyle w:val="6"/>
        <w:spacing w:before="6"/>
        <w:rPr>
          <w:rFonts w:ascii="Courier New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193675</wp:posOffset>
            </wp:positionV>
            <wp:extent cx="6904990" cy="11811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267" cy="118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Courier New"/>
          <w:sz w:val="25"/>
        </w:rPr>
      </w:pPr>
    </w:p>
    <w:p>
      <w:pPr>
        <w:pStyle w:val="6"/>
        <w:ind w:left="126"/>
      </w:pPr>
      <w:r>
        <w:rPr>
          <w:color w:val="1B1C1F"/>
        </w:rPr>
        <w:t>Step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5: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To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stop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the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network,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you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need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to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run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below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command.</w:t>
      </w:r>
    </w:p>
    <w:p>
      <w:pPr>
        <w:pStyle w:val="6"/>
        <w:tabs>
          <w:tab w:val="left" w:pos="846"/>
        </w:tabs>
        <w:ind w:left="48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sudo ./network.sh down</w:t>
      </w:r>
    </w:p>
    <w:p>
      <w:pPr>
        <w:pStyle w:val="6"/>
        <w:spacing w:before="4"/>
        <w:rPr>
          <w:rFonts w:ascii="Courier New"/>
        </w:rPr>
      </w:pPr>
    </w:p>
    <w:p>
      <w:pPr>
        <w:pStyle w:val="3"/>
      </w:pPr>
      <w:r>
        <w:rPr>
          <w:u w:val="thick"/>
        </w:rPr>
        <w:t>Working</w:t>
      </w:r>
      <w:r>
        <w:rPr>
          <w:spacing w:val="-3"/>
          <w:u w:val="thick"/>
        </w:rPr>
        <w:t xml:space="preserve"> </w:t>
      </w:r>
      <w:r>
        <w:rPr>
          <w:u w:val="thick"/>
        </w:rPr>
        <w:t>with</w:t>
      </w:r>
      <w:r>
        <w:rPr>
          <w:spacing w:val="-2"/>
          <w:u w:val="thick"/>
        </w:rPr>
        <w:t xml:space="preserve"> </w:t>
      </w:r>
      <w:r>
        <w:rPr>
          <w:u w:val="thick"/>
        </w:rPr>
        <w:t>State</w:t>
      </w:r>
      <w:r>
        <w:rPr>
          <w:spacing w:val="-2"/>
          <w:u w:val="thick"/>
        </w:rPr>
        <w:t xml:space="preserve"> </w:t>
      </w:r>
      <w:r>
        <w:rPr>
          <w:u w:val="thick"/>
        </w:rPr>
        <w:t>DataBase</w:t>
      </w:r>
      <w:r>
        <w:rPr>
          <w:spacing w:val="-2"/>
          <w:u w:val="thick"/>
        </w:rPr>
        <w:t xml:space="preserve"> </w:t>
      </w:r>
      <w:r>
        <w:rPr>
          <w:u w:val="thick"/>
        </w:rPr>
        <w:t>(Couch</w:t>
      </w:r>
      <w:r>
        <w:rPr>
          <w:spacing w:val="-3"/>
          <w:u w:val="thick"/>
        </w:rPr>
        <w:t xml:space="preserve"> </w:t>
      </w:r>
      <w:r>
        <w:rPr>
          <w:u w:val="thick"/>
        </w:rPr>
        <w:t>DB):</w:t>
      </w:r>
    </w:p>
    <w:p>
      <w:pPr>
        <w:pStyle w:val="6"/>
        <w:rPr>
          <w:b/>
        </w:rPr>
      </w:pPr>
    </w:p>
    <w:p>
      <w:pPr>
        <w:pStyle w:val="6"/>
        <w:ind w:left="126"/>
      </w:pPr>
      <w:r>
        <w:rPr>
          <w:color w:val="1B1C1F"/>
        </w:rPr>
        <w:t>Step 1: Go to fabric-samples folder by using below command.</w:t>
      </w:r>
    </w:p>
    <w:p>
      <w:pPr>
        <w:pStyle w:val="6"/>
      </w:pPr>
    </w:p>
    <w:p>
      <w:pPr>
        <w:pStyle w:val="6"/>
        <w:tabs>
          <w:tab w:val="left" w:pos="846"/>
        </w:tabs>
        <w:ind w:left="48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cd fabric-samples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/>
      </w:pPr>
      <w:r>
        <w:rPr>
          <w:color w:val="1B1C1F"/>
        </w:rPr>
        <w:t>Step 2: Go to test-network folder by using below command.</w:t>
      </w:r>
    </w:p>
    <w:p>
      <w:pPr>
        <w:pStyle w:val="6"/>
      </w:pPr>
    </w:p>
    <w:p>
      <w:pPr>
        <w:pStyle w:val="6"/>
        <w:tabs>
          <w:tab w:val="left" w:pos="846"/>
        </w:tabs>
        <w:ind w:left="48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cd test-network</w:t>
      </w:r>
    </w:p>
    <w:p>
      <w:pPr>
        <w:pStyle w:val="6"/>
        <w:spacing w:before="4"/>
        <w:rPr>
          <w:rFonts w:ascii="Courier New"/>
        </w:rPr>
      </w:pPr>
    </w:p>
    <w:p>
      <w:pPr>
        <w:pStyle w:val="6"/>
        <w:ind w:left="126"/>
      </w:pPr>
      <w:r>
        <w:rPr>
          <w:color w:val="1B1C1F"/>
        </w:rPr>
        <w:t>Step 3: Run below command to start the network and create couchDB containers as well.</w:t>
      </w:r>
    </w:p>
    <w:p>
      <w:pPr>
        <w:pStyle w:val="6"/>
      </w:pPr>
    </w:p>
    <w:p>
      <w:pPr>
        <w:pStyle w:val="6"/>
        <w:tabs>
          <w:tab w:val="left" w:pos="846"/>
        </w:tabs>
        <w:ind w:left="48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sudo ./network.sh up -s couchdb</w:t>
      </w:r>
    </w:p>
    <w:p>
      <w:pPr>
        <w:spacing w:after="0"/>
        <w:rPr>
          <w:rFonts w:ascii="Courier New"/>
        </w:rPr>
        <w:sectPr>
          <w:pgSz w:w="11920" w:h="16840"/>
          <w:pgMar w:top="1380" w:right="420" w:bottom="280" w:left="440" w:header="720" w:footer="720" w:gutter="0"/>
          <w:cols w:space="720" w:num="1"/>
        </w:sectPr>
      </w:pPr>
    </w:p>
    <w:p>
      <w:pPr>
        <w:pStyle w:val="6"/>
        <w:ind w:left="532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6369050" cy="259905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642" cy="25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rPr>
          <w:rFonts w:ascii="Courier New"/>
          <w:sz w:val="19"/>
        </w:rPr>
      </w:pPr>
    </w:p>
    <w:p>
      <w:pPr>
        <w:pStyle w:val="6"/>
        <w:spacing w:before="90"/>
        <w:ind w:left="126"/>
      </w:pPr>
      <w:r>
        <w:rPr>
          <w:color w:val="1B1C1F"/>
        </w:rPr>
        <w:t>This command starts your network and create couchdb container for each peer as well.</w:t>
      </w:r>
    </w:p>
    <w:p>
      <w:pPr>
        <w:pStyle w:val="6"/>
        <w:spacing w:before="3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541020</wp:posOffset>
            </wp:positionH>
            <wp:positionV relativeFrom="paragraph">
              <wp:posOffset>194310</wp:posOffset>
            </wp:positionV>
            <wp:extent cx="6511925" cy="265239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074" cy="265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  <w:ind w:left="126"/>
      </w:pPr>
      <w:r>
        <w:rPr>
          <w:color w:val="1B1C1F"/>
        </w:rPr>
        <w:t>Step 4: Create new channel by using below command.</w:t>
      </w:r>
    </w:p>
    <w:p>
      <w:pPr>
        <w:pStyle w:val="6"/>
        <w:tabs>
          <w:tab w:val="left" w:pos="846"/>
        </w:tabs>
        <w:ind w:left="486"/>
        <w:rPr>
          <w:rFonts w:ascii="Courier New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403225</wp:posOffset>
            </wp:positionH>
            <wp:positionV relativeFrom="paragraph">
              <wp:posOffset>207010</wp:posOffset>
            </wp:positionV>
            <wp:extent cx="6638290" cy="270573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023" cy="270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sudo ./network.sh createChannel -c testchannel1</w:t>
      </w:r>
    </w:p>
    <w:p>
      <w:pPr>
        <w:spacing w:after="0"/>
        <w:rPr>
          <w:rFonts w:ascii="Courier New"/>
        </w:rPr>
        <w:sectPr>
          <w:pgSz w:w="11920" w:h="16840"/>
          <w:pgMar w:top="1460" w:right="420" w:bottom="280" w:left="440" w:header="720" w:footer="720" w:gutter="0"/>
          <w:cols w:space="720" w:num="1"/>
        </w:sectPr>
      </w:pPr>
    </w:p>
    <w:p>
      <w:pPr>
        <w:pStyle w:val="6"/>
        <w:spacing w:before="60"/>
        <w:ind w:left="126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708025</wp:posOffset>
            </wp:positionH>
            <wp:positionV relativeFrom="paragraph">
              <wp:posOffset>231775</wp:posOffset>
            </wp:positionV>
            <wp:extent cx="6115050" cy="249364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359" cy="249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B1C1F"/>
        </w:rPr>
        <w:t>This will create a new channel with the name testchannel1.</w:t>
      </w:r>
    </w:p>
    <w:p>
      <w:pPr>
        <w:pStyle w:val="6"/>
        <w:spacing w:before="41"/>
        <w:ind w:left="126"/>
      </w:pPr>
      <w:r>
        <w:rPr>
          <w:color w:val="1B1C1F"/>
        </w:rPr>
        <w:t>Step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5: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To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stop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the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network,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you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need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to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run</w:t>
      </w:r>
      <w:r>
        <w:rPr>
          <w:color w:val="1B1C1F"/>
          <w:spacing w:val="-1"/>
        </w:rPr>
        <w:t xml:space="preserve"> </w:t>
      </w:r>
      <w:r>
        <w:rPr>
          <w:color w:val="1B1C1F"/>
        </w:rPr>
        <w:t>below</w:t>
      </w:r>
      <w:r>
        <w:rPr>
          <w:color w:val="1B1C1F"/>
          <w:spacing w:val="-2"/>
        </w:rPr>
        <w:t xml:space="preserve"> </w:t>
      </w:r>
      <w:r>
        <w:rPr>
          <w:color w:val="1B1C1F"/>
        </w:rPr>
        <w:t>command.</w:t>
      </w:r>
    </w:p>
    <w:p>
      <w:pPr>
        <w:pStyle w:val="6"/>
        <w:tabs>
          <w:tab w:val="left" w:pos="846"/>
        </w:tabs>
        <w:ind w:left="486"/>
        <w:rPr>
          <w:rFonts w:ascii="Courier New"/>
        </w:rPr>
      </w:pPr>
      <w:r>
        <w:rPr>
          <w:color w:val="1B1C1F"/>
        </w:rPr>
        <w:t>$</w:t>
      </w:r>
      <w:r>
        <w:rPr>
          <w:color w:val="1B1C1F"/>
        </w:rPr>
        <w:tab/>
      </w:r>
      <w:r>
        <w:rPr>
          <w:rFonts w:ascii="Courier New"/>
          <w:color w:val="1B1C1F"/>
        </w:rPr>
        <w:t>sudo ./network.sh down</w:t>
      </w:r>
    </w:p>
    <w:p>
      <w:pPr>
        <w:pStyle w:val="6"/>
        <w:spacing w:before="4"/>
        <w:rPr>
          <w:rFonts w:ascii="Courier New"/>
        </w:rPr>
      </w:pPr>
    </w:p>
    <w:p>
      <w:pPr>
        <w:spacing w:before="0"/>
        <w:ind w:left="126" w:right="0" w:firstLine="0"/>
        <w:jc w:val="left"/>
        <w:rPr>
          <w:b/>
          <w:sz w:val="24"/>
        </w:rPr>
      </w:pPr>
      <w:r>
        <w:rPr>
          <w:b/>
          <w:color w:val="1B1C1F"/>
          <w:sz w:val="24"/>
          <w:u w:val="thick" w:color="1B1C1F"/>
        </w:rPr>
        <w:t>SET UP THE BLOCKCHAIN NETWORK:</w:t>
      </w:r>
    </w:p>
    <w:p>
      <w:pPr>
        <w:pStyle w:val="6"/>
        <w:spacing w:before="7"/>
        <w:rPr>
          <w:b/>
          <w:sz w:val="21"/>
        </w:rPr>
      </w:pPr>
      <w:r>
        <w:pict>
          <v:shape id="_x0000_s1026" o:spid="_x0000_s1026" o:spt="202" type="#_x0000_t202" style="position:absolute;left:0pt;margin-left:27.95pt;margin-top:13.65pt;height:29pt;width:539pt;mso-position-horizontal-relative:page;mso-wrap-distance-bottom:0pt;mso-wrap-distance-top:0pt;z-index:-251653120;mso-width-relative:page;mso-height-relative:page;" fillcolor="#FBFBFB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"/>
                    <w:ind w:left="7"/>
                  </w:pPr>
                  <w:r>
                    <w:t>If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you’ve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already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run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through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 Fabric test network tutorial and have a network up and running, this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tutorial will bring down your running network before bringing up a new one.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b/>
          <w:sz w:val="20"/>
        </w:rPr>
      </w:pPr>
    </w:p>
    <w:p>
      <w:pPr>
        <w:pStyle w:val="6"/>
        <w:tabs>
          <w:tab w:val="left" w:pos="846"/>
          <w:tab w:val="left" w:pos="10899"/>
        </w:tabs>
        <w:spacing w:before="90"/>
        <w:ind w:left="486"/>
        <w:rPr>
          <w:rFonts w:ascii="Courier New"/>
        </w:rPr>
      </w:pPr>
      <w:r>
        <w:rPr>
          <w:shd w:val="clear" w:color="auto" w:fill="FBFBFB"/>
        </w:rPr>
        <w:t>$</w:t>
      </w:r>
      <w:r>
        <w:rPr>
          <w:shd w:val="clear" w:color="auto" w:fill="FBFBFB"/>
        </w:rPr>
        <w:tab/>
      </w:r>
      <w:r>
        <w:rPr>
          <w:rFonts w:ascii="Courier New"/>
          <w:color w:val="333333"/>
          <w:shd w:val="clear" w:color="auto" w:fill="FBFBFB"/>
        </w:rPr>
        <w:t>cdfabric</w:t>
      </w:r>
      <w:r>
        <w:rPr>
          <w:rFonts w:ascii="Courier New"/>
          <w:b/>
          <w:color w:val="404040"/>
          <w:shd w:val="clear" w:color="auto" w:fill="FBFBFB"/>
        </w:rPr>
        <w:t>-</w:t>
      </w:r>
      <w:r>
        <w:rPr>
          <w:rFonts w:ascii="Courier New"/>
          <w:color w:val="333333"/>
          <w:shd w:val="clear" w:color="auto" w:fill="FBFBFB"/>
        </w:rPr>
        <w:t>samples</w:t>
      </w:r>
      <w:r>
        <w:rPr>
          <w:rFonts w:ascii="Courier New"/>
          <w:b/>
          <w:color w:val="404040"/>
          <w:shd w:val="clear" w:color="auto" w:fill="FBFBFB"/>
        </w:rPr>
        <w:t>/</w:t>
      </w:r>
      <w:r>
        <w:rPr>
          <w:rFonts w:ascii="Courier New"/>
          <w:color w:val="333333"/>
          <w:shd w:val="clear" w:color="auto" w:fill="FBFBFB"/>
        </w:rPr>
        <w:t>test</w:t>
      </w:r>
      <w:r>
        <w:rPr>
          <w:rFonts w:ascii="Courier New"/>
          <w:b/>
          <w:color w:val="404040"/>
          <w:shd w:val="clear" w:color="auto" w:fill="FBFBFB"/>
        </w:rPr>
        <w:t>-</w:t>
      </w:r>
      <w:r>
        <w:rPr>
          <w:rFonts w:ascii="Courier New"/>
          <w:color w:val="333333"/>
          <w:shd w:val="clear" w:color="auto" w:fill="FBFBFB"/>
        </w:rPr>
        <w:t>network</w:t>
      </w:r>
      <w:r>
        <w:rPr>
          <w:rFonts w:ascii="Courier New"/>
          <w:color w:val="333333"/>
          <w:shd w:val="clear" w:color="auto" w:fill="FBFBFB"/>
        </w:rPr>
        <w:tab/>
      </w:r>
    </w:p>
    <w:p>
      <w:pPr>
        <w:pStyle w:val="6"/>
        <w:rPr>
          <w:rFonts w:ascii="Courier New"/>
          <w:sz w:val="20"/>
        </w:rPr>
      </w:pPr>
    </w:p>
    <w:p>
      <w:pPr>
        <w:pStyle w:val="6"/>
        <w:spacing w:before="5"/>
        <w:rPr>
          <w:rFonts w:ascii="Courier New"/>
          <w:sz w:val="10"/>
        </w:rPr>
      </w:pPr>
      <w:r>
        <w:pict>
          <v:shape id="_x0000_s1027" o:spid="_x0000_s1027" o:spt="202" type="#_x0000_t202" style="position:absolute;left:0pt;margin-left:27.95pt;margin-top:7.1pt;height:46pt;width:539pt;mso-position-horizontal-relative:page;mso-wrap-distance-bottom:0pt;mso-wrap-distance-top:0pt;z-index:-251652096;mso-width-relative:page;mso-height-relative:page;" fillcolor="#FBFBFB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67" w:lineRule="exact"/>
                    <w:ind w:left="7"/>
                  </w:pPr>
                  <w:r>
                    <w:t>Navigate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test-network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subdirectory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local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clone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fabric-samples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repository.</w:t>
                  </w:r>
                </w:p>
                <w:p>
                  <w:pPr>
                    <w:pStyle w:val="6"/>
                    <w:spacing w:before="3"/>
                    <w:rPr>
                      <w:sz w:val="31"/>
                    </w:rPr>
                  </w:pPr>
                </w:p>
                <w:p>
                  <w:pPr>
                    <w:pStyle w:val="6"/>
                    <w:ind w:left="7"/>
                  </w:pPr>
                  <w:r>
                    <w:t>If you already have a test network running, bring it down to ensure the environment is clean.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rFonts w:ascii="Courier New"/>
          <w:sz w:val="21"/>
        </w:rPr>
      </w:pPr>
    </w:p>
    <w:p>
      <w:pPr>
        <w:pStyle w:val="6"/>
        <w:tabs>
          <w:tab w:val="left" w:pos="846"/>
        </w:tabs>
        <w:spacing w:before="90"/>
        <w:ind w:left="486"/>
        <w:rPr>
          <w:rFonts w:ascii="Courier New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264160</wp:posOffset>
            </wp:positionV>
            <wp:extent cx="5920105" cy="318325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904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</w:rPr>
        <w:t>$</w:t>
      </w:r>
      <w:r>
        <w:rPr>
          <w:color w:val="404040"/>
        </w:rPr>
        <w:tab/>
      </w:r>
      <w:r>
        <w:rPr>
          <w:rFonts w:ascii="Courier New"/>
          <w:b/>
          <w:color w:val="404040"/>
        </w:rPr>
        <w:t>./</w:t>
      </w:r>
      <w:r>
        <w:rPr>
          <w:rFonts w:ascii="Courier New"/>
          <w:color w:val="333333"/>
        </w:rPr>
        <w:t>network</w:t>
      </w:r>
      <w:r>
        <w:rPr>
          <w:rFonts w:ascii="Courier New"/>
          <w:b/>
          <w:color w:val="404040"/>
        </w:rPr>
        <w:t>.</w:t>
      </w:r>
      <w:r>
        <w:rPr>
          <w:rFonts w:ascii="Courier New"/>
          <w:color w:val="333333"/>
        </w:rPr>
        <w:t>shdown</w:t>
      </w:r>
    </w:p>
    <w:p>
      <w:pPr>
        <w:pStyle w:val="6"/>
        <w:tabs>
          <w:tab w:val="left" w:pos="10899"/>
        </w:tabs>
        <w:spacing w:before="35"/>
        <w:ind w:left="126"/>
      </w:pPr>
      <w:r>
        <w:rPr>
          <w:shd w:val="clear" w:color="auto" w:fill="FBFBFB"/>
        </w:rPr>
        <w:t xml:space="preserve">Launch the Fabric test network using the </w:t>
      </w:r>
      <w:r>
        <w:rPr>
          <w:color w:val="E74B3C"/>
          <w:shd w:val="clear" w:color="auto" w:fill="FBFBFB"/>
        </w:rPr>
        <w:t xml:space="preserve">network.sh </w:t>
      </w:r>
      <w:r>
        <w:rPr>
          <w:shd w:val="clear" w:color="auto" w:fill="FBFBFB"/>
        </w:rPr>
        <w:t>shell script.</w:t>
      </w:r>
      <w:r>
        <w:rPr>
          <w:shd w:val="clear" w:color="auto" w:fill="FBFBFB"/>
        </w:rPr>
        <w:tab/>
      </w:r>
    </w:p>
    <w:p>
      <w:pPr>
        <w:spacing w:after="0"/>
        <w:sectPr>
          <w:pgSz w:w="11920" w:h="16840"/>
          <w:pgMar w:top="1380" w:right="420" w:bottom="280" w:left="440" w:header="720" w:footer="720" w:gutter="0"/>
          <w:cols w:space="720" w:num="1"/>
        </w:sectPr>
      </w:pPr>
    </w:p>
    <w:p>
      <w:pPr>
        <w:pStyle w:val="6"/>
        <w:tabs>
          <w:tab w:val="left" w:pos="846"/>
        </w:tabs>
        <w:spacing w:before="60"/>
        <w:ind w:left="486"/>
        <w:rPr>
          <w:rFonts w:ascii="Courier New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245110</wp:posOffset>
            </wp:positionV>
            <wp:extent cx="6816725" cy="270573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634" cy="270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8" o:spid="_x0000_s1028" o:spt="202" type="#_x0000_t202" style="position:absolute;left:0pt;margin-left:27.95pt;margin-top:249pt;height:116pt;width:539pt;mso-position-horizontal-relative:page;mso-wrap-distance-bottom:0pt;mso-wrap-distance-top:0pt;z-index:-251651072;mso-width-relative:page;mso-height-relative:page;" fillcolor="#FBFBFB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9"/>
                    <w:ind w:left="7" w:right="2"/>
                    <w:jc w:val="both"/>
                  </w:pPr>
                  <w:r>
                    <w:t>This command will deploy the Fabric test network with two peers, an ordering service, and three certificate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authorities (Orderer, Org1, Org2). Instead of using the cryptogen tool, we bring up the test network using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Certificate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Authorities,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hence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E74B3C"/>
                    </w:rPr>
                    <w:t>-ca</w:t>
                  </w:r>
                  <w:r>
                    <w:rPr>
                      <w:color w:val="E74B3C"/>
                      <w:spacing w:val="-2"/>
                    </w:rPr>
                    <w:t xml:space="preserve"> </w:t>
                  </w:r>
                  <w:r>
                    <w:t>flag.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Additionally,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org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admin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registration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bootstrapped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when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the Certificate Authority is started. In a later step, we will show how the sample application completes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admin enrollment.</w:t>
                  </w:r>
                </w:p>
                <w:p>
                  <w:pPr>
                    <w:pStyle w:val="6"/>
                    <w:spacing w:before="3"/>
                    <w:rPr>
                      <w:sz w:val="31"/>
                    </w:rPr>
                  </w:pPr>
                </w:p>
                <w:p>
                  <w:pPr>
                    <w:pStyle w:val="6"/>
                    <w:ind w:left="7" w:right="4"/>
                    <w:jc w:val="both"/>
                  </w:pPr>
                  <w:r>
                    <w:t>Next,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let’s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deploy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chaincode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calling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the </w:t>
                  </w:r>
                  <w:r>
                    <w:rPr>
                      <w:color w:val="E74B3C"/>
                    </w:rPr>
                    <w:t xml:space="preserve">./network.sh </w:t>
                  </w:r>
                  <w:r>
                    <w:t>script with the chaincode name and language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options.</w:t>
                  </w:r>
                </w:p>
              </w:txbxContent>
            </v:textbox>
            <w10:wrap type="topAndBottom"/>
          </v:shape>
        </w:pict>
      </w:r>
      <w:r>
        <w:rPr>
          <w:color w:val="404040"/>
        </w:rPr>
        <w:t>$</w:t>
      </w:r>
      <w:r>
        <w:rPr>
          <w:color w:val="404040"/>
        </w:rPr>
        <w:tab/>
      </w:r>
      <w:r>
        <w:rPr>
          <w:rFonts w:ascii="Courier New"/>
          <w:b/>
          <w:color w:val="404040"/>
        </w:rPr>
        <w:t>./</w:t>
      </w:r>
      <w:r>
        <w:rPr>
          <w:rFonts w:ascii="Courier New"/>
          <w:color w:val="333333"/>
        </w:rPr>
        <w:t>network</w:t>
      </w:r>
      <w:r>
        <w:rPr>
          <w:rFonts w:ascii="Courier New"/>
          <w:b/>
          <w:color w:val="404040"/>
        </w:rPr>
        <w:t>.</w:t>
      </w:r>
      <w:r>
        <w:rPr>
          <w:rFonts w:ascii="Courier New"/>
          <w:color w:val="333333"/>
        </w:rPr>
        <w:t>shupcreateChannel</w:t>
      </w:r>
      <w:r>
        <w:rPr>
          <w:rFonts w:ascii="Courier New"/>
          <w:b/>
          <w:color w:val="404040"/>
        </w:rPr>
        <w:t>-</w:t>
      </w:r>
      <w:r>
        <w:rPr>
          <w:rFonts w:ascii="Courier New"/>
          <w:color w:val="333333"/>
        </w:rPr>
        <w:t>cmychannel</w:t>
      </w:r>
      <w:r>
        <w:rPr>
          <w:rFonts w:ascii="Courier New"/>
          <w:b/>
          <w:color w:val="404040"/>
        </w:rPr>
        <w:t>-</w:t>
      </w:r>
      <w:r>
        <w:rPr>
          <w:rFonts w:ascii="Courier New"/>
          <w:color w:val="333333"/>
        </w:rPr>
        <w:t>ca</w:t>
      </w:r>
    </w:p>
    <w:p>
      <w:pPr>
        <w:pStyle w:val="6"/>
        <w:spacing w:before="7"/>
        <w:rPr>
          <w:rFonts w:ascii="Courier New"/>
        </w:rPr>
      </w:pPr>
    </w:p>
    <w:p>
      <w:pPr>
        <w:pStyle w:val="6"/>
        <w:spacing w:before="8"/>
        <w:rPr>
          <w:rFonts w:ascii="Courier New"/>
          <w:sz w:val="28"/>
        </w:rPr>
      </w:pPr>
    </w:p>
    <w:p>
      <w:pPr>
        <w:pStyle w:val="6"/>
        <w:tabs>
          <w:tab w:val="left" w:pos="846"/>
        </w:tabs>
        <w:ind w:left="846" w:right="273" w:hanging="360"/>
        <w:rPr>
          <w:rFonts w:ascii="Courier New"/>
        </w:rPr>
      </w:pPr>
      <w:r>
        <w:rPr>
          <w:color w:val="333333"/>
        </w:rPr>
        <w:t>$</w:t>
      </w:r>
      <w:r>
        <w:rPr>
          <w:color w:val="333333"/>
        </w:rPr>
        <w:tab/>
      </w:r>
      <w:r>
        <w:rPr>
          <w:rFonts w:ascii="Courier New"/>
          <w:b/>
          <w:color w:val="404040"/>
        </w:rPr>
        <w:t>./</w:t>
      </w:r>
      <w:r>
        <w:rPr>
          <w:rFonts w:ascii="Courier New"/>
          <w:color w:val="333333"/>
        </w:rPr>
        <w:t>network</w:t>
      </w:r>
      <w:r>
        <w:rPr>
          <w:rFonts w:ascii="Courier New"/>
          <w:b/>
          <w:color w:val="404040"/>
        </w:rPr>
        <w:t>.</w:t>
      </w:r>
      <w:r>
        <w:rPr>
          <w:rFonts w:ascii="Courier New"/>
          <w:color w:val="333333"/>
        </w:rPr>
        <w:t>shdeployCC</w:t>
      </w:r>
      <w:r>
        <w:rPr>
          <w:rFonts w:ascii="Courier New"/>
          <w:b/>
          <w:color w:val="404040"/>
        </w:rPr>
        <w:t>-</w:t>
      </w:r>
      <w:r>
        <w:rPr>
          <w:rFonts w:ascii="Courier New"/>
          <w:color w:val="333333"/>
        </w:rPr>
        <w:t>ccnbasic</w:t>
      </w:r>
      <w:r>
        <w:rPr>
          <w:rFonts w:ascii="Courier New"/>
          <w:b/>
          <w:color w:val="404040"/>
        </w:rPr>
        <w:t>-</w:t>
      </w:r>
      <w:r>
        <w:rPr>
          <w:rFonts w:ascii="Courier New"/>
          <w:color w:val="333333"/>
        </w:rPr>
        <w:t>ccp</w:t>
      </w:r>
      <w:r>
        <w:rPr>
          <w:rFonts w:ascii="Courier New"/>
          <w:b/>
          <w:color w:val="404040"/>
        </w:rPr>
        <w:t>../</w:t>
      </w:r>
      <w:r>
        <w:rPr>
          <w:rFonts w:ascii="Courier New"/>
          <w:color w:val="333333"/>
        </w:rPr>
        <w:t>asset</w:t>
      </w:r>
      <w:r>
        <w:rPr>
          <w:rFonts w:ascii="Courier New"/>
          <w:b/>
          <w:color w:val="404040"/>
        </w:rPr>
        <w:t>-</w:t>
      </w:r>
      <w:r>
        <w:rPr>
          <w:rFonts w:ascii="Courier New"/>
          <w:color w:val="333333"/>
        </w:rPr>
        <w:t>transfer</w:t>
      </w:r>
      <w:r>
        <w:rPr>
          <w:rFonts w:ascii="Courier New"/>
          <w:b/>
          <w:color w:val="404040"/>
        </w:rPr>
        <w:t>-</w:t>
      </w:r>
      <w:r>
        <w:rPr>
          <w:rFonts w:ascii="Courier New"/>
          <w:color w:val="333333"/>
        </w:rPr>
        <w:t>basic</w:t>
      </w:r>
      <w:r>
        <w:rPr>
          <w:rFonts w:ascii="Courier New"/>
          <w:b/>
          <w:color w:val="404040"/>
        </w:rPr>
        <w:t>/</w:t>
      </w:r>
      <w:r>
        <w:rPr>
          <w:rFonts w:ascii="Courier New"/>
          <w:color w:val="333333"/>
        </w:rPr>
        <w:t>chaincode</w:t>
      </w:r>
      <w:r>
        <w:rPr>
          <w:rFonts w:ascii="Courier New"/>
          <w:b/>
          <w:color w:val="404040"/>
        </w:rPr>
        <w:t>-</w:t>
      </w:r>
      <w:r>
        <w:rPr>
          <w:rFonts w:ascii="Courier New"/>
          <w:color w:val="333333"/>
        </w:rPr>
        <w:t>ja</w:t>
      </w:r>
      <w:r>
        <w:rPr>
          <w:rFonts w:ascii="Courier New"/>
          <w:color w:val="333333"/>
          <w:spacing w:val="-142"/>
        </w:rPr>
        <w:t xml:space="preserve"> </w:t>
      </w:r>
      <w:r>
        <w:rPr>
          <w:rFonts w:ascii="Courier New"/>
          <w:color w:val="333333"/>
        </w:rPr>
        <w:t>vascript</w:t>
      </w:r>
      <w:r>
        <w:rPr>
          <w:rFonts w:ascii="Courier New"/>
          <w:b/>
          <w:color w:val="404040"/>
        </w:rPr>
        <w:t>/-</w:t>
      </w:r>
      <w:r>
        <w:rPr>
          <w:rFonts w:ascii="Courier New"/>
          <w:color w:val="333333"/>
        </w:rPr>
        <w:t>ccljavascript</w:t>
      </w:r>
    </w:p>
    <w:p>
      <w:pPr>
        <w:pStyle w:val="6"/>
        <w:spacing w:before="3"/>
        <w:rPr>
          <w:rFonts w:ascii="Courier New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191770</wp:posOffset>
            </wp:positionV>
            <wp:extent cx="6816725" cy="270573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634" cy="270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23"/>
        </w:rPr>
        <w:sectPr>
          <w:pgSz w:w="11920" w:h="16840"/>
          <w:pgMar w:top="1380" w:right="420" w:bottom="280" w:left="440" w:header="720" w:footer="720" w:gutter="0"/>
          <w:cols w:space="720" w:num="1"/>
        </w:sectPr>
      </w:pPr>
    </w:p>
    <w:p>
      <w:pPr>
        <w:pStyle w:val="6"/>
        <w:spacing w:before="60"/>
        <w:ind w:left="126"/>
      </w:pPr>
      <w:r>
        <w:t>Behind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scenes,</w:t>
      </w:r>
      <w:r>
        <w:rPr>
          <w:spacing w:val="59"/>
        </w:rPr>
        <w:t xml:space="preserve"> </w:t>
      </w:r>
      <w:r>
        <w:t>this</w:t>
      </w:r>
      <w:r>
        <w:rPr>
          <w:spacing w:val="59"/>
        </w:rPr>
        <w:t xml:space="preserve"> </w:t>
      </w:r>
      <w:r>
        <w:t>script</w:t>
      </w:r>
      <w:r>
        <w:rPr>
          <w:spacing w:val="58"/>
        </w:rPr>
        <w:t xml:space="preserve"> </w:t>
      </w:r>
      <w:r>
        <w:t>uses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chaincode</w:t>
      </w:r>
      <w:r>
        <w:rPr>
          <w:spacing w:val="59"/>
        </w:rPr>
        <w:t xml:space="preserve"> </w:t>
      </w:r>
      <w:r>
        <w:t>lifecycle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package,</w:t>
      </w:r>
      <w:r>
        <w:rPr>
          <w:spacing w:val="59"/>
        </w:rPr>
        <w:t xml:space="preserve"> </w:t>
      </w:r>
      <w:r>
        <w:t>install,</w:t>
      </w:r>
      <w:r>
        <w:rPr>
          <w:spacing w:val="44"/>
        </w:rPr>
        <w:t xml:space="preserve"> </w:t>
      </w:r>
      <w:r>
        <w:t>query</w:t>
      </w:r>
      <w:r>
        <w:rPr>
          <w:spacing w:val="44"/>
        </w:rPr>
        <w:t xml:space="preserve"> </w:t>
      </w:r>
      <w:r>
        <w:t>installed</w:t>
      </w:r>
      <w:r>
        <w:rPr>
          <w:spacing w:val="44"/>
        </w:rPr>
        <w:t xml:space="preserve"> </w:t>
      </w:r>
      <w:r>
        <w:t>chaincode,</w:t>
      </w:r>
      <w:r>
        <w:rPr>
          <w:spacing w:val="-57"/>
        </w:rPr>
        <w:t xml:space="preserve"> </w:t>
      </w:r>
      <w:r>
        <w:t>approve</w:t>
      </w:r>
      <w:r>
        <w:rPr>
          <w:spacing w:val="-1"/>
        </w:rPr>
        <w:t xml:space="preserve"> </w:t>
      </w:r>
      <w:r>
        <w:t>chaincode for both Org1 and Org2,</w:t>
      </w:r>
      <w:r>
        <w:rPr>
          <w:spacing w:val="-1"/>
        </w:rPr>
        <w:t xml:space="preserve"> </w:t>
      </w:r>
      <w:r>
        <w:t>and finally commit the chaincode.</w:t>
      </w:r>
    </w:p>
    <w:p>
      <w:pPr>
        <w:pStyle w:val="6"/>
      </w:pPr>
    </w:p>
    <w:p>
      <w:pPr>
        <w:pStyle w:val="6"/>
        <w:ind w:left="126"/>
      </w:pPr>
      <w:r>
        <w:t>If the chaincode is successfully deployed, the end of the output in your terminal should look like below:</w:t>
      </w:r>
    </w:p>
    <w:p>
      <w:pPr>
        <w:pStyle w:val="6"/>
        <w:spacing w:before="2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193675</wp:posOffset>
            </wp:positionV>
            <wp:extent cx="6688455" cy="265239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625" cy="265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3"/>
        </w:rPr>
      </w:pPr>
    </w:p>
    <w:p>
      <w:pPr>
        <w:pStyle w:val="6"/>
        <w:ind w:left="120"/>
        <w:rPr>
          <w:sz w:val="20"/>
        </w:rPr>
      </w:pPr>
      <w:r>
        <w:rPr>
          <w:sz w:val="20"/>
        </w:rPr>
        <w:pict>
          <v:shape id="_x0000_s1029" o:spid="_x0000_s1029" o:spt="202" type="#_x0000_t202" style="height:29pt;width:539pt;" fillcolor="#FBFBFB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1"/>
                    <w:ind w:left="7"/>
                  </w:pPr>
                  <w:r>
                    <w:t>Next,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t>let’s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t>prepare</w:t>
                  </w:r>
                  <w:r>
                    <w:rPr>
                      <w:spacing w:val="5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t>sample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t>Asset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t>Transfer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t>Javascript</w:t>
                  </w:r>
                  <w:r>
                    <w:rPr>
                      <w:spacing w:val="42"/>
                    </w:rPr>
                    <w:t xml:space="preserve"> </w:t>
                  </w:r>
                  <w:r>
                    <w:t>application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4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t>interact</w:t>
                  </w:r>
                  <w:r>
                    <w:rPr>
                      <w:spacing w:val="42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deployed chaincode.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3"/>
        <w:rPr>
          <w:sz w:val="27"/>
        </w:rPr>
      </w:pPr>
    </w:p>
    <w:p>
      <w:pPr>
        <w:pStyle w:val="8"/>
        <w:numPr>
          <w:ilvl w:val="1"/>
          <w:numId w:val="3"/>
        </w:numPr>
        <w:tabs>
          <w:tab w:val="left" w:pos="1206"/>
          <w:tab w:val="left" w:pos="1207"/>
          <w:tab w:val="left" w:pos="10899"/>
        </w:tabs>
        <w:spacing w:before="0" w:after="0" w:line="240" w:lineRule="auto"/>
        <w:ind w:left="1207" w:right="0" w:hanging="361"/>
        <w:jc w:val="left"/>
        <w:rPr>
          <w:sz w:val="24"/>
        </w:rPr>
      </w:pPr>
      <w:r>
        <w:rPr>
          <w:rFonts w:ascii="Microsoft Sans Serif" w:hAnsi="Microsoft Sans Serif"/>
          <w:sz w:val="20"/>
          <w:shd w:val="clear" w:color="auto" w:fill="FBFBFB"/>
        </w:rPr>
        <w:tab/>
      </w:r>
      <w:r>
        <w:fldChar w:fldCharType="begin"/>
      </w:r>
      <w:r>
        <w:instrText xml:space="preserve"> HYPERLINK "https://github.com/hyperledger/fabric-samples/blob/main/asset-transfer-basic/application-javascript" \h </w:instrText>
      </w:r>
      <w:r>
        <w:fldChar w:fldCharType="separate"/>
      </w:r>
      <w:r>
        <w:rPr>
          <w:color w:val="6BA158"/>
          <w:sz w:val="24"/>
          <w:u w:val="thick" w:color="6BA158"/>
          <w:shd w:val="clear" w:color="auto" w:fill="FBFBFB"/>
        </w:rPr>
        <w:t>JavaScript applicatio</w:t>
      </w:r>
      <w:r>
        <w:rPr>
          <w:color w:val="6BA158"/>
          <w:sz w:val="24"/>
          <w:u w:val="thick" w:color="6BA158"/>
          <w:shd w:val="clear" w:color="auto" w:fill="FBFBFB"/>
        </w:rPr>
        <w:fldChar w:fldCharType="end"/>
      </w:r>
      <w:r>
        <w:rPr>
          <w:color w:val="6BA158"/>
          <w:sz w:val="24"/>
          <w:u w:val="thick" w:color="6BA158"/>
          <w:shd w:val="clear" w:color="auto" w:fill="FBFBFB"/>
        </w:rPr>
        <w:t>n</w:t>
      </w:r>
      <w:r>
        <w:rPr>
          <w:color w:val="6BA158"/>
          <w:sz w:val="24"/>
          <w:u w:val="thick" w:color="6BA158"/>
          <w:shd w:val="clear" w:color="auto" w:fill="FBFBFB"/>
        </w:rPr>
        <w:tab/>
      </w:r>
    </w:p>
    <w:p>
      <w:pPr>
        <w:pStyle w:val="6"/>
        <w:spacing w:before="1"/>
        <w:rPr>
          <w:sz w:val="20"/>
        </w:rPr>
      </w:pPr>
      <w:r>
        <w:pict>
          <v:group id="_x0000_s1030" o:spid="_x0000_s1030" o:spt="203" style="position:absolute;left:0pt;margin-left:27.95pt;margin-top:13.5pt;height:242pt;width:539pt;mso-position-horizontal-relative:page;mso-wrap-distance-bottom:0pt;mso-wrap-distance-top:0pt;z-index:-251650048;mso-width-relative:page;mso-height-relative:page;" coordorigin="560,271" coordsize="10780,4840">
            <o:lock v:ext="edit"/>
            <v:shape id="_x0000_s1031" o:spid="_x0000_s1031" style="position:absolute;left:559;top:270;height:4840;width:10781;" fillcolor="#FBFBFB" filled="t" stroked="f" coordorigin="560,271" coordsize="10781,4840" path="m11340,271l560,271,560,4811,560,4831,560,5111,11340,5111,11340,4831,11340,4811,11340,271xe">
              <v:path arrowok="t"/>
              <v:fill on="t" focussize="0,0"/>
              <v:stroke on="f"/>
              <v:imagedata o:title=""/>
              <o:lock v:ext="edit"/>
            </v:shape>
            <v:rect id="_x0000_s1032" o:spid="_x0000_s1032" o:spt="1" style="position:absolute;left:4572;top:4812;height:276;width:20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3" o:spid="_x0000_s1033" o:spt="75" type="#_x0000_t75" style="position:absolute;left:1782;top:310;height:4170;width:8340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034" o:spid="_x0000_s1034" o:spt="202" type="#_x0000_t202" style="position:absolute;left:560;top:270;height:4840;width:107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11" w:line="240" w:lineRule="auto"/>
                      <w:rPr>
                        <w:sz w:val="30"/>
                      </w:rPr>
                    </w:pPr>
                  </w:p>
                  <w:p>
                    <w:pPr>
                      <w:spacing w:before="0"/>
                      <w:ind w:left="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Open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terminal,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navigate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E74B3C"/>
                        <w:sz w:val="24"/>
                      </w:rPr>
                      <w:t>application-javascript</w:t>
                    </w:r>
                    <w:r>
                      <w:rPr>
                        <w:color w:val="E74B3C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folder.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rPr>
          <w:sz w:val="19"/>
        </w:rPr>
      </w:pPr>
    </w:p>
    <w:p>
      <w:pPr>
        <w:pStyle w:val="6"/>
        <w:tabs>
          <w:tab w:val="left" w:pos="846"/>
        </w:tabs>
        <w:spacing w:before="90"/>
        <w:ind w:left="486"/>
        <w:rPr>
          <w:rFonts w:ascii="Courier New"/>
        </w:rPr>
      </w:pPr>
      <w:r>
        <w:rPr>
          <w:color w:val="404040"/>
        </w:rPr>
        <w:t>$</w:t>
      </w:r>
      <w:r>
        <w:rPr>
          <w:color w:val="404040"/>
        </w:rPr>
        <w:tab/>
      </w:r>
      <w:r>
        <w:rPr>
          <w:rFonts w:ascii="Courier New"/>
          <w:color w:val="333333"/>
        </w:rPr>
        <w:t>cdasset</w:t>
      </w:r>
      <w:r>
        <w:rPr>
          <w:rFonts w:ascii="Courier New"/>
          <w:b/>
          <w:color w:val="404040"/>
        </w:rPr>
        <w:t>-</w:t>
      </w:r>
      <w:r>
        <w:rPr>
          <w:rFonts w:ascii="Courier New"/>
          <w:color w:val="333333"/>
        </w:rPr>
        <w:t>transfer</w:t>
      </w:r>
      <w:r>
        <w:rPr>
          <w:rFonts w:ascii="Courier New"/>
          <w:b/>
          <w:color w:val="404040"/>
        </w:rPr>
        <w:t>-</w:t>
      </w:r>
      <w:r>
        <w:rPr>
          <w:rFonts w:ascii="Courier New"/>
          <w:color w:val="333333"/>
        </w:rPr>
        <w:t>basic</w:t>
      </w:r>
      <w:r>
        <w:rPr>
          <w:rFonts w:ascii="Courier New"/>
          <w:b/>
          <w:color w:val="404040"/>
        </w:rPr>
        <w:t>/</w:t>
      </w:r>
      <w:r>
        <w:rPr>
          <w:rFonts w:ascii="Courier New"/>
          <w:color w:val="333333"/>
        </w:rPr>
        <w:t>application</w:t>
      </w:r>
      <w:r>
        <w:rPr>
          <w:rFonts w:ascii="Courier New"/>
          <w:b/>
          <w:color w:val="404040"/>
        </w:rPr>
        <w:t>-</w:t>
      </w:r>
      <w:r>
        <w:rPr>
          <w:rFonts w:ascii="Courier New"/>
          <w:color w:val="333333"/>
        </w:rPr>
        <w:t>javascript</w:t>
      </w:r>
    </w:p>
    <w:p>
      <w:pPr>
        <w:pStyle w:val="6"/>
        <w:spacing w:before="4"/>
        <w:rPr>
          <w:rFonts w:ascii="Courier New"/>
          <w:sz w:val="21"/>
        </w:rPr>
      </w:pPr>
      <w:r>
        <w:pict>
          <v:shape id="_x0000_s1035" o:spid="_x0000_s1035" o:spt="202" type="#_x0000_t202" style="position:absolute;left:0pt;margin-left:27.95pt;margin-top:13.3pt;height:29pt;width:539pt;mso-position-horizontal-relative:page;mso-wrap-distance-bottom:0pt;mso-wrap-distance-top:0pt;z-index:-251649024;mso-width-relative:page;mso-height-relative:page;" fillcolor="#FBFBFB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9"/>
                    <w:ind w:left="7"/>
                  </w:pPr>
                  <w:r>
                    <w:t>This</w:t>
                  </w:r>
                  <w:r>
                    <w:rPr>
                      <w:spacing w:val="58"/>
                    </w:rPr>
                    <w:t xml:space="preserve"> </w:t>
                  </w:r>
                  <w:r>
                    <w:t>directory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contains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sample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programs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were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developed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Fabric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t>SDK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Node.js.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Run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following command to install the application dependencies. It may take up to a minute to complete: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10"/>
        <w:rPr>
          <w:rFonts w:ascii="Courier New"/>
          <w:sz w:val="20"/>
        </w:rPr>
      </w:pPr>
    </w:p>
    <w:p>
      <w:pPr>
        <w:pStyle w:val="6"/>
        <w:tabs>
          <w:tab w:val="left" w:pos="846"/>
        </w:tabs>
        <w:spacing w:before="90"/>
        <w:ind w:left="486"/>
        <w:rPr>
          <w:rFonts w:ascii="Courier New"/>
        </w:rPr>
      </w:pPr>
      <w:r>
        <w:rPr>
          <w:color w:val="404040"/>
        </w:rPr>
        <w:t>$</w:t>
      </w:r>
      <w:r>
        <w:rPr>
          <w:color w:val="404040"/>
        </w:rPr>
        <w:tab/>
      </w:r>
      <w:r>
        <w:rPr>
          <w:rFonts w:ascii="Courier New"/>
          <w:color w:val="333333"/>
        </w:rPr>
        <w:t>npminstall</w:t>
      </w:r>
    </w:p>
    <w:p>
      <w:pPr>
        <w:pStyle w:val="6"/>
        <w:ind w:left="486"/>
      </w:pPr>
      <w:r>
        <w:t>This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installing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dependencies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application’s</w:t>
      </w:r>
      <w:r>
        <w:rPr>
          <w:spacing w:val="-1"/>
        </w:rPr>
        <w:t xml:space="preserve"> </w:t>
      </w:r>
      <w:r>
        <w:rPr>
          <w:color w:val="E74B3C"/>
        </w:rPr>
        <w:t>package.json</w:t>
      </w:r>
      <w:r>
        <w:t>.</w:t>
      </w:r>
      <w:r>
        <w:rPr>
          <w:spacing w:val="-1"/>
        </w:rPr>
        <w:t xml:space="preserve"> </w:t>
      </w:r>
      <w:r>
        <w:t>The</w:t>
      </w:r>
    </w:p>
    <w:p>
      <w:pPr>
        <w:spacing w:after="0"/>
        <w:sectPr>
          <w:pgSz w:w="11920" w:h="16840"/>
          <w:pgMar w:top="1380" w:right="420" w:bottom="280" w:left="440" w:header="720" w:footer="720" w:gutter="0"/>
          <w:cols w:space="720" w:num="1"/>
        </w:sectPr>
      </w:pPr>
    </w:p>
    <w:p>
      <w:pPr>
        <w:pStyle w:val="6"/>
        <w:spacing w:before="60"/>
        <w:ind w:left="126"/>
      </w:pPr>
      <w:r>
        <w:t xml:space="preserve">most important of which is the </w:t>
      </w:r>
      <w:r>
        <w:rPr>
          <w:color w:val="E74B3C"/>
        </w:rPr>
        <w:t xml:space="preserve">fabric-network </w:t>
      </w:r>
      <w:r>
        <w:t>Node.js module; it enables an application to use identities,</w:t>
      </w:r>
    </w:p>
    <w:p>
      <w:pPr>
        <w:pStyle w:val="6"/>
        <w:ind w:left="126" w:right="349"/>
      </w:pPr>
      <w:r>
        <w:t>wallets, and gateways to connect to channels, submit transactions, and wait for notifications. This tutorial also</w:t>
      </w:r>
      <w:r>
        <w:rPr>
          <w:spacing w:val="-57"/>
        </w:rPr>
        <w:t xml:space="preserve"> </w:t>
      </w:r>
      <w:r>
        <w:t xml:space="preserve">uses the </w:t>
      </w:r>
      <w:r>
        <w:rPr>
          <w:color w:val="E74B3C"/>
        </w:rPr>
        <w:t xml:space="preserve">fabric-ca-client </w:t>
      </w:r>
      <w:r>
        <w:t>module to enroll users with their respective certificate authorities, generating a valid</w:t>
      </w:r>
      <w:r>
        <w:rPr>
          <w:spacing w:val="1"/>
        </w:rPr>
        <w:t xml:space="preserve"> </w:t>
      </w:r>
      <w:r>
        <w:t xml:space="preserve">identity which is then used by the </w:t>
      </w:r>
      <w:r>
        <w:rPr>
          <w:color w:val="E74B3C"/>
        </w:rPr>
        <w:t xml:space="preserve">fabric-network </w:t>
      </w:r>
      <w:r>
        <w:t>module to interact with the blockchain network.</w:t>
      </w:r>
    </w:p>
    <w:p>
      <w:pPr>
        <w:pStyle w:val="6"/>
        <w:ind w:left="120"/>
        <w:rPr>
          <w:sz w:val="20"/>
        </w:rPr>
      </w:pPr>
      <w:r>
        <w:rPr>
          <w:sz w:val="20"/>
        </w:rPr>
        <w:pict>
          <v:shape id="_x0000_s1036" o:spid="_x0000_s1036" o:spt="202" type="#_x0000_t202" style="height:43pt;width:539pt;" fillcolor="#FBFBFB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4"/>
                    <w:ind w:left="7" w:right="7" w:firstLine="360"/>
                    <w:jc w:val="both"/>
                  </w:pPr>
                  <w:r>
                    <w:t xml:space="preserve">Once </w:t>
                  </w:r>
                  <w:r>
                    <w:rPr>
                      <w:color w:val="E74B3C"/>
                    </w:rPr>
                    <w:t xml:space="preserve">npm install </w:t>
                  </w:r>
                  <w:r>
                    <w:t>completes, everything is in place to run the application. Let’s take a look at the sample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JavaScript application files we will be using in this tutorial. Run the following command to list the files in 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directory: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6"/>
        <w:rPr>
          <w:sz w:val="18"/>
        </w:rPr>
      </w:pPr>
    </w:p>
    <w:p>
      <w:pPr>
        <w:pStyle w:val="6"/>
        <w:tabs>
          <w:tab w:val="left" w:pos="846"/>
        </w:tabs>
        <w:spacing w:before="90"/>
        <w:ind w:left="486"/>
        <w:rPr>
          <w:rFonts w:ascii="Courier New"/>
        </w:rPr>
      </w:pPr>
      <w:r>
        <w:rPr>
          <w:color w:val="404040"/>
        </w:rPr>
        <w:t>$</w:t>
      </w:r>
      <w:r>
        <w:rPr>
          <w:color w:val="404040"/>
        </w:rPr>
        <w:tab/>
      </w:r>
      <w:r>
        <w:rPr>
          <w:rFonts w:ascii="Courier New"/>
          <w:color w:val="333333"/>
        </w:rPr>
        <w:t>ls</w:t>
      </w:r>
    </w:p>
    <w:p>
      <w:pPr>
        <w:pStyle w:val="6"/>
        <w:spacing w:before="6"/>
        <w:rPr>
          <w:rFonts w:ascii="Courier New"/>
          <w:sz w:val="20"/>
        </w:rPr>
      </w:pPr>
      <w:r>
        <w:pict>
          <v:group id="_x0000_s1037" o:spid="_x0000_s1037" o:spt="203" style="position:absolute;left:0pt;margin-left:27.95pt;margin-top:13.55pt;height:223pt;width:539pt;mso-position-horizontal-relative:page;mso-wrap-distance-bottom:0pt;mso-wrap-distance-top:0pt;z-index:-251648000;mso-width-relative:page;mso-height-relative:page;" coordorigin="560,272" coordsize="10780,4460">
            <o:lock v:ext="edit"/>
            <v:shape id="_x0000_s1038" o:spid="_x0000_s1038" style="position:absolute;left:559;top:272;height:4460;width:10781;" fillcolor="#FBFBFB" filled="t" stroked="f" coordorigin="560,272" coordsize="10781,4460" path="m11340,272l560,272,560,912,560,932,560,4732,11340,4732,11340,912,11340,272xe">
              <v:path arrowok="t"/>
              <v:fill on="t" focussize="0,0"/>
              <v:stroke on="f"/>
              <v:imagedata o:title=""/>
              <o:lock v:ext="edit"/>
            </v:shape>
            <v:rect id="_x0000_s1039" o:spid="_x0000_s1039" o:spt="1" style="position:absolute;left:920;top:4434;height:276;width:3994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0" o:spid="_x0000_s1040" o:spt="75" type="#_x0000_t75" style="position:absolute;left:597;top:941;height:2805;width:10695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041" o:spid="_x0000_s1041" o:spt="202" type="#_x0000_t202" style="position:absolute;left:560;top:271;height:4460;width:107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should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following:</w:t>
                    </w: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7" w:line="240" w:lineRule="auto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Let’s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run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application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then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step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through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each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interactions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smart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contract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functions.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E74B3C"/>
                        <w:sz w:val="24"/>
                      </w:rPr>
                      <w:t xml:space="preserve">asset-transfer-basic/application-javascript </w:t>
                    </w:r>
                    <w:r>
                      <w:rPr>
                        <w:sz w:val="24"/>
                      </w:rPr>
                      <w:t>directory,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run 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 command: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before="4"/>
        <w:rPr>
          <w:rFonts w:ascii="Courier New"/>
          <w:sz w:val="19"/>
        </w:rPr>
      </w:pPr>
    </w:p>
    <w:p>
      <w:pPr>
        <w:pStyle w:val="6"/>
        <w:tabs>
          <w:tab w:val="left" w:pos="846"/>
        </w:tabs>
        <w:spacing w:before="90"/>
        <w:ind w:left="486"/>
        <w:rPr>
          <w:rFonts w:ascii="Courier New"/>
        </w:rPr>
      </w:pPr>
      <w:r>
        <w:rPr>
          <w:color w:val="404040"/>
        </w:rPr>
        <w:t>$</w:t>
      </w:r>
      <w:r>
        <w:rPr>
          <w:color w:val="404040"/>
        </w:rPr>
        <w:tab/>
      </w:r>
      <w:r>
        <w:rPr>
          <w:rFonts w:ascii="Courier New"/>
          <w:color w:val="333333"/>
        </w:rPr>
        <w:t>nodeapp</w:t>
      </w:r>
      <w:r>
        <w:rPr>
          <w:rFonts w:ascii="Courier New"/>
          <w:b/>
          <w:color w:val="404040"/>
        </w:rPr>
        <w:t>.</w:t>
      </w:r>
      <w:r>
        <w:rPr>
          <w:rFonts w:ascii="Courier New"/>
          <w:color w:val="333333"/>
        </w:rPr>
        <w:t>js</w:t>
      </w:r>
    </w:p>
    <w:p>
      <w:pPr>
        <w:pStyle w:val="6"/>
        <w:rPr>
          <w:rFonts w:ascii="Courier New"/>
          <w:sz w:val="20"/>
        </w:rPr>
      </w:pPr>
    </w:p>
    <w:p>
      <w:pPr>
        <w:pStyle w:val="6"/>
        <w:rPr>
          <w:rFonts w:ascii="Courier New"/>
          <w:sz w:val="26"/>
        </w:rPr>
      </w:pPr>
      <w:r>
        <w:pict>
          <v:shape id="_x0000_s1042" o:spid="_x0000_s1042" o:spt="202" type="#_x0000_t202" style="position:absolute;left:0pt;margin-left:27.95pt;margin-top:15.9pt;height:161pt;width:539pt;mso-position-horizontal-relative:page;mso-wrap-distance-bottom:0pt;mso-wrap-distance-top:0pt;z-index:-251648000;mso-width-relative:page;mso-height-relative:page;" fillcolor="#FBFBFB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numPr>
                      <w:ilvl w:val="0"/>
                      <w:numId w:val="4"/>
                    </w:numPr>
                    <w:tabs>
                      <w:tab w:val="left" w:pos="367"/>
                    </w:tabs>
                    <w:spacing w:before="7" w:after="0" w:line="240" w:lineRule="auto"/>
                    <w:ind w:left="367" w:right="0" w:hanging="360"/>
                    <w:jc w:val="left"/>
                  </w:pPr>
                  <w:r>
                    <w:t>First,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application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enrolls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admin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user.</w:t>
                  </w:r>
                </w:p>
                <w:p>
                  <w:pPr>
                    <w:pStyle w:val="6"/>
                    <w:spacing w:before="3"/>
                    <w:rPr>
                      <w:sz w:val="31"/>
                    </w:rPr>
                  </w:pPr>
                </w:p>
                <w:p>
                  <w:pPr>
                    <w:pStyle w:val="6"/>
                    <w:numPr>
                      <w:ilvl w:val="0"/>
                      <w:numId w:val="4"/>
                    </w:numPr>
                    <w:tabs>
                      <w:tab w:val="left" w:pos="367"/>
                    </w:tabs>
                    <w:spacing w:before="0" w:after="0" w:line="240" w:lineRule="auto"/>
                    <w:ind w:left="367" w:right="0" w:hanging="360"/>
                    <w:jc w:val="left"/>
                  </w:pPr>
                  <w:r>
                    <w:t>Second,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application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registers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enrolls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application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user.</w:t>
                  </w:r>
                </w:p>
                <w:p>
                  <w:pPr>
                    <w:pStyle w:val="6"/>
                    <w:spacing w:before="3"/>
                    <w:rPr>
                      <w:sz w:val="31"/>
                    </w:rPr>
                  </w:pPr>
                </w:p>
                <w:p>
                  <w:pPr>
                    <w:pStyle w:val="6"/>
                    <w:numPr>
                      <w:ilvl w:val="0"/>
                      <w:numId w:val="4"/>
                    </w:numPr>
                    <w:tabs>
                      <w:tab w:val="left" w:pos="367"/>
                    </w:tabs>
                    <w:spacing w:before="1" w:after="0" w:line="240" w:lineRule="auto"/>
                    <w:ind w:left="367" w:right="0" w:hanging="360"/>
                    <w:jc w:val="left"/>
                  </w:pPr>
                  <w:r>
                    <w:t>Third, the sample application prepares a connection to the channel and smart contract.</w:t>
                  </w:r>
                </w:p>
                <w:p>
                  <w:pPr>
                    <w:pStyle w:val="6"/>
                    <w:spacing w:before="3"/>
                    <w:rPr>
                      <w:sz w:val="31"/>
                    </w:rPr>
                  </w:pPr>
                </w:p>
                <w:p>
                  <w:pPr>
                    <w:pStyle w:val="6"/>
                    <w:numPr>
                      <w:ilvl w:val="0"/>
                      <w:numId w:val="4"/>
                    </w:numPr>
                    <w:tabs>
                      <w:tab w:val="left" w:pos="367"/>
                    </w:tabs>
                    <w:spacing w:before="0" w:after="0" w:line="240" w:lineRule="auto"/>
                    <w:ind w:left="367" w:right="0" w:hanging="360"/>
                    <w:jc w:val="left"/>
                  </w:pPr>
                  <w:r>
                    <w:t>Fourth, the application initializes the ledger with some sample data.</w:t>
                  </w:r>
                </w:p>
                <w:p>
                  <w:pPr>
                    <w:pStyle w:val="6"/>
                    <w:spacing w:before="4"/>
                    <w:rPr>
                      <w:sz w:val="31"/>
                    </w:rPr>
                  </w:pPr>
                </w:p>
                <w:p>
                  <w:pPr>
                    <w:pStyle w:val="6"/>
                    <w:numPr>
                      <w:ilvl w:val="0"/>
                      <w:numId w:val="4"/>
                    </w:numPr>
                    <w:tabs>
                      <w:tab w:val="left" w:pos="367"/>
                    </w:tabs>
                    <w:spacing w:before="0" w:after="0" w:line="240" w:lineRule="auto"/>
                    <w:ind w:left="367" w:right="0" w:hanging="360"/>
                    <w:jc w:val="left"/>
                  </w:pPr>
                  <w:r>
                    <w:t>Fifth, the application invokes each of the chaincode functions.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ourier New"/>
          <w:sz w:val="26"/>
        </w:rPr>
        <w:sectPr>
          <w:pgSz w:w="11920" w:h="16840"/>
          <w:pgMar w:top="1380" w:right="420" w:bottom="280" w:left="440" w:header="720" w:footer="720" w:gutter="0"/>
          <w:cols w:space="720" w:num="1"/>
        </w:sectPr>
      </w:pPr>
    </w:p>
    <w:p>
      <w:pPr>
        <w:pStyle w:val="6"/>
        <w:ind w:left="12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id="_x0000_s1043" o:spid="_x0000_s1043" o:spt="203" style="height:511pt;width:539pt;" coordsize="10780,10220">
            <o:lock v:ext="edit"/>
            <v:shape id="_x0000_s1044" o:spid="_x0000_s1044" style="position:absolute;left:-1;top:0;height:10220;width:10781;" fillcolor="#FBFBFB" filled="t" stroked="f" coordsize="10781,10220" path="m10780,0l0,0,0,5060,0,5080,0,10220,10780,10220,10780,5080,10780,5060,10780,0xe">
              <v:path arrowok="t"/>
              <v:fill on="t" focussize="0,0"/>
              <v:stroke on="f"/>
              <v:imagedata o:title=""/>
              <o:lock v:ext="edit"/>
            </v:shape>
            <v:shape id="_x0000_s1045" o:spid="_x0000_s1045" o:spt="75" type="#_x0000_t75" style="position:absolute;left:585;top:30;height:4980;width:9615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046" o:spid="_x0000_s1046" o:spt="75" type="#_x0000_t75" style="position:absolute;left:525;top:5091;height:5055;width:9735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w10:wrap type="none"/>
            <w10:anchorlock/>
          </v:group>
        </w:pict>
      </w:r>
    </w:p>
    <w:p>
      <w:pPr>
        <w:spacing w:after="0"/>
        <w:rPr>
          <w:rFonts w:ascii="Courier New"/>
          <w:sz w:val="20"/>
        </w:rPr>
        <w:sectPr>
          <w:pgSz w:w="11920" w:h="16840"/>
          <w:pgMar w:top="1440" w:right="420" w:bottom="280" w:left="440" w:header="720" w:footer="720" w:gutter="0"/>
          <w:cols w:space="720" w:num="1"/>
        </w:sectPr>
      </w:pPr>
    </w:p>
    <w:p>
      <w:pPr>
        <w:pStyle w:val="6"/>
        <w:ind w:left="120"/>
        <w:rPr>
          <w:rFonts w:ascii="Courier New"/>
          <w:sz w:val="20"/>
        </w:rPr>
      </w:pPr>
      <w:r>
        <w:pict>
          <v:group id="_x0000_s1047" o:spid="_x0000_s1047" o:spt="203" style="position:absolute;left:0pt;margin-left:27.95pt;margin-top:72pt;height:491pt;width:541.1pt;mso-position-horizontal-relative:page;mso-position-vertical-relative:page;z-index:-251654144;mso-width-relative:page;mso-height-relative:page;" coordorigin="560,1440" coordsize="10822,9820">
            <o:lock v:ext="edit"/>
            <v:shape id="_x0000_s1048" o:spid="_x0000_s1048" style="position:absolute;left:559;top:1440;height:9820;width:10781;" fillcolor="#FBFBFB" filled="t" stroked="f" coordorigin="560,1440" coordsize="10781,9820" path="m11340,1440l560,1440,560,6320,560,6340,560,11260,11340,11260,11340,6320,11340,1440xe">
              <v:path arrowok="t"/>
              <v:fill on="t" focussize="0,0"/>
              <v:stroke on="f"/>
              <v:imagedata o:title=""/>
              <o:lock v:ext="edit"/>
            </v:shape>
            <v:rect id="_x0000_s1049" o:spid="_x0000_s1049" o:spt="1" style="position:absolute;left:1147;top:10969;height:276;width:106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0" o:spid="_x0000_s1050" o:spt="75" type="#_x0000_t75" style="position:absolute;left:1017;top:1470;height:4440;width:9870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_x0000_s1051" o:spid="_x0000_s1051" o:spt="75" type="#_x0000_t75" style="position:absolute;left:597;top:6351;height:3930;width:10785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</v:group>
        </w:pict>
      </w:r>
      <w:r>
        <w:rPr>
          <w:rFonts w:ascii="Courier New"/>
          <w:sz w:val="20"/>
        </w:rPr>
        <w:pict>
          <v:shape id="_x0000_s1052" o:spid="_x0000_s1052" o:spt="202" type="#_x0000_t202" style="height:491pt;width:539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6"/>
                    <w:spacing w:before="10"/>
                    <w:rPr>
                      <w:rFonts w:ascii="Courier New"/>
                      <w:sz w:val="36"/>
                    </w:rPr>
                  </w:pPr>
                </w:p>
                <w:p>
                  <w:pPr>
                    <w:pStyle w:val="6"/>
                    <w:tabs>
                      <w:tab w:val="left" w:pos="789"/>
                      <w:tab w:val="left" w:pos="1359"/>
                      <w:tab w:val="left" w:pos="1862"/>
                      <w:tab w:val="left" w:pos="2846"/>
                    </w:tabs>
                    <w:ind w:left="7" w:right="3"/>
                  </w:pPr>
                  <w:r>
                    <w:t>When</w:t>
                  </w:r>
                  <w:r>
                    <w:tab/>
                  </w:r>
                  <w:r>
                    <w:t>you</w:t>
                  </w:r>
                  <w:r>
                    <w:tab/>
                  </w:r>
                  <w:r>
                    <w:t>are</w:t>
                  </w:r>
                  <w:r>
                    <w:tab/>
                  </w:r>
                  <w:r>
                    <w:t>finished</w:t>
                  </w:r>
                  <w:r>
                    <w:tab/>
                  </w:r>
                  <w:r>
                    <w:t>using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asset-transfer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sample,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bring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down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 xml:space="preserve">the  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 xml:space="preserve">test  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network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using </w:t>
                  </w:r>
                  <w:r>
                    <w:rPr>
                      <w:color w:val="E74B3C"/>
                    </w:rPr>
                    <w:t xml:space="preserve">network.sh </w:t>
                  </w:r>
                  <w:r>
                    <w:t>script.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9"/>
        <w:rPr>
          <w:rFonts w:ascii="Courier New"/>
          <w:sz w:val="20"/>
        </w:rPr>
      </w:pPr>
    </w:p>
    <w:p>
      <w:pPr>
        <w:pStyle w:val="6"/>
        <w:tabs>
          <w:tab w:val="left" w:pos="846"/>
        </w:tabs>
        <w:spacing w:before="90"/>
        <w:ind w:left="486"/>
        <w:rPr>
          <w:rFonts w:ascii="Courier New"/>
        </w:rPr>
      </w:pPr>
      <w:r>
        <w:rPr>
          <w:color w:val="404040"/>
        </w:rPr>
        <w:t>$</w:t>
      </w:r>
      <w:r>
        <w:rPr>
          <w:color w:val="404040"/>
        </w:rPr>
        <w:tab/>
      </w:r>
      <w:r>
        <w:rPr>
          <w:rFonts w:ascii="Courier New"/>
          <w:b/>
          <w:color w:val="404040"/>
        </w:rPr>
        <w:t>./</w:t>
      </w:r>
      <w:r>
        <w:rPr>
          <w:rFonts w:ascii="Courier New"/>
          <w:color w:val="333333"/>
        </w:rPr>
        <w:t>network</w:t>
      </w:r>
      <w:r>
        <w:rPr>
          <w:rFonts w:ascii="Courier New"/>
          <w:b/>
          <w:color w:val="404040"/>
        </w:rPr>
        <w:t>.</w:t>
      </w:r>
      <w:r>
        <w:rPr>
          <w:rFonts w:ascii="Courier New"/>
          <w:color w:val="333333"/>
        </w:rPr>
        <w:t>shdown</w:t>
      </w:r>
    </w:p>
    <w:p>
      <w:pPr>
        <w:pStyle w:val="6"/>
        <w:spacing w:before="4"/>
        <w:rPr>
          <w:rFonts w:ascii="Courier New"/>
        </w:rPr>
      </w:pPr>
    </w:p>
    <w:p>
      <w:pPr>
        <w:pStyle w:val="3"/>
        <w:rPr>
          <w:b w:val="0"/>
        </w:rPr>
      </w:pPr>
      <w:r>
        <w:t>Conclusion</w:t>
      </w:r>
      <w:r>
        <w:rPr>
          <w:b w:val="0"/>
        </w:rPr>
        <w:t>:</w:t>
      </w:r>
    </w:p>
    <w:p>
      <w:pPr>
        <w:pStyle w:val="6"/>
      </w:pPr>
    </w:p>
    <w:p>
      <w:pPr>
        <w:pStyle w:val="6"/>
        <w:ind w:left="126" w:right="163"/>
        <w:jc w:val="both"/>
      </w:pPr>
      <w:r>
        <w:t>Now that we’ve seen how the sample application and chain code are written and how they interact with each</w:t>
      </w:r>
      <w:r>
        <w:rPr>
          <w:spacing w:val="1"/>
        </w:rPr>
        <w:t xml:space="preserve"> </w:t>
      </w:r>
      <w:r>
        <w:t>other,</w:t>
      </w:r>
      <w:r>
        <w:rPr>
          <w:spacing w:val="1"/>
        </w:rPr>
        <w:t xml:space="preserve"> </w:t>
      </w:r>
      <w:r>
        <w:t>we have a pretty good sense of how applications interact with a blockchain network using a smart</w:t>
      </w:r>
      <w:r>
        <w:rPr>
          <w:spacing w:val="1"/>
        </w:rPr>
        <w:t xml:space="preserve"> </w:t>
      </w:r>
      <w:r>
        <w:t>contract to query or update the ledger. We have seen the basics of the roles smart contracts, APIs, and the SDK</w:t>
      </w:r>
      <w:r>
        <w:rPr>
          <w:spacing w:val="1"/>
        </w:rPr>
        <w:t xml:space="preserve"> </w:t>
      </w:r>
      <w:r>
        <w:t>play in queries and updates and we should have a feel for how different kinds of applications could be used to</w:t>
      </w:r>
      <w:r>
        <w:rPr>
          <w:spacing w:val="1"/>
        </w:rPr>
        <w:t xml:space="preserve"> </w:t>
      </w:r>
      <w:r>
        <w:t>perform other business tasks and operations. Thus, we have successfully implemented a sample application on</w:t>
      </w:r>
      <w:r>
        <w:rPr>
          <w:spacing w:val="1"/>
        </w:rPr>
        <w:t xml:space="preserve"> </w:t>
      </w:r>
      <w:r>
        <w:t>Hyperledger Fabric.</w:t>
      </w:r>
    </w:p>
    <w:p>
      <w:pPr>
        <w:spacing w:after="0"/>
        <w:jc w:val="both"/>
        <w:sectPr>
          <w:pgSz w:w="11920" w:h="16840"/>
          <w:pgMar w:top="1440" w:right="420" w:bottom="280" w:left="440" w:header="720" w:footer="720" w:gutter="0"/>
          <w:cols w:space="720" w:num="1"/>
        </w:sectPr>
      </w:pPr>
    </w:p>
    <w:p>
      <w:pPr>
        <w:pStyle w:val="3"/>
        <w:spacing w:before="60"/>
      </w:pPr>
      <w:r>
        <w:t>Post Lab:</w:t>
      </w:r>
    </w:p>
    <w:p>
      <w:pPr>
        <w:pStyle w:val="3"/>
        <w:spacing w:before="6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7018020" cy="8849995"/>
            <wp:effectExtent l="0" t="0" r="7620" b="4445"/>
            <wp:docPr id="2" name="Picture 2" descr="WhatsApp Image 2023-10-12 at 9.22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3-10-12 at 9.22.37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20" w:h="16840"/>
      <w:pgMar w:top="1380" w:right="420" w:bottom="280" w:left="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1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0"/>
      <w:numFmt w:val="bullet"/>
      <w:lvlText w:val="•"/>
      <w:lvlJc w:val="left"/>
      <w:pPr>
        <w:ind w:left="392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62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517" w:hanging="150"/>
      </w:pPr>
      <w:rPr>
        <w:rFonts w:hint="default" w:ascii="Microsoft Sans Serif" w:hAnsi="Microsoft Sans Serif" w:eastAsia="Microsoft Sans Serif" w:cs="Microsoft Sans Serif"/>
        <w:spacing w:val="5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847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●"/>
      <w:lvlJc w:val="left"/>
      <w:pPr>
        <w:ind w:left="952" w:hanging="51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□"/>
      <w:lvlJc w:val="left"/>
      <w:pPr>
        <w:ind w:left="1762" w:hanging="360"/>
      </w:pPr>
      <w:rPr>
        <w:rFonts w:hint="default" w:ascii="Lucida Sans Unicode" w:hAnsi="Lucida Sans Unicode" w:eastAsia="Lucida Sans Unicode" w:cs="Lucida Sans Unicode"/>
        <w:w w:val="75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08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2" w:hanging="360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847" w:hanging="360"/>
      </w:pPr>
      <w:rPr>
        <w:rFonts w:hint="default" w:ascii="Microsoft Sans Serif" w:hAnsi="Microsoft Sans Serif" w:eastAsia="Microsoft Sans Serif" w:cs="Microsoft Sans Serif"/>
        <w:color w:val="1B1C1F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1207" w:hanging="360"/>
      </w:pPr>
      <w:rPr>
        <w:rFonts w:hint="default" w:ascii="Microsoft Sans Serif" w:hAnsi="Microsoft Sans Serif" w:eastAsia="Microsoft Sans Serif" w:cs="Microsoft Sans Serif"/>
        <w:w w:val="100"/>
        <w:sz w:val="20"/>
        <w:szCs w:val="20"/>
        <w:shd w:val="clear" w:color="auto" w:fill="FBFBFB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9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0D631B1"/>
    <w:rsid w:val="4EDB1866"/>
    <w:rsid w:val="577E6D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26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qFormat/>
    <w:uiPriority w:val="1"/>
    <w:pPr>
      <w:ind w:left="126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762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1"/>
    <customShpInfo spid="_x0000_s1032"/>
    <customShpInfo spid="_x0000_s1033"/>
    <customShpInfo spid="_x0000_s1034"/>
    <customShpInfo spid="_x0000_s1030"/>
    <customShpInfo spid="_x0000_s1035"/>
    <customShpInfo spid="_x0000_s1036"/>
    <customShpInfo spid="_x0000_s1038"/>
    <customShpInfo spid="_x0000_s1039"/>
    <customShpInfo spid="_x0000_s1040"/>
    <customShpInfo spid="_x0000_s1041"/>
    <customShpInfo spid="_x0000_s1037"/>
    <customShpInfo spid="_x0000_s1042"/>
    <customShpInfo spid="_x0000_s1044"/>
    <customShpInfo spid="_x0000_s1045"/>
    <customShpInfo spid="_x0000_s1046"/>
    <customShpInfo spid="_x0000_s1043"/>
    <customShpInfo spid="_x0000_s1048"/>
    <customShpInfo spid="_x0000_s1049"/>
    <customShpInfo spid="_x0000_s1050"/>
    <customShpInfo spid="_x0000_s1051"/>
    <customShpInfo spid="_x0000_s1047"/>
    <customShpInfo spid="_x0000_s1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2023-10-12T15:44:00Z</dcterms:created>
  <dc:creator>Atharva Pawar</dc:creator>
  <cp:lastModifiedBy>9427_Atharva Pawar</cp:lastModifiedBy>
  <dcterms:modified xsi:type="dcterms:W3CDTF">2023-10-12T15:53:57Z</dcterms:modified>
  <dc:title>Experiment No. 8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2023-10-12T00:00:00Z</vt:filetime>
  </property>
  <property fmtid="{D5CDD505-2E9C-101B-9397-08002B2CF9AE}" pid="3" name="KSOProductBuildVer">
    <vt:lpwstr>1033-12.2.0.13266</vt:lpwstr>
  </property>
  <property fmtid="{D5CDD505-2E9C-101B-9397-08002B2CF9AE}" pid="4" name="ICV">
    <vt:lpwstr>7818B1C63E57452DBAFBF372812F8FBE_12</vt:lpwstr>
  </property>
</Properties>
</file>